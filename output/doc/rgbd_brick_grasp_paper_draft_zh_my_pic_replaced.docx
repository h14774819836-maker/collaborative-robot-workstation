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9A165" w14:textId="77777777" w:rsidR="00D13A1B" w:rsidRPr="00571EBC" w:rsidRDefault="00872F4B" w:rsidP="00571EBC">
      <w:pPr>
        <w:pStyle w:val="1"/>
        <w:rPr>
          <w:rFonts w:hint="eastAsia"/>
        </w:rPr>
      </w:pPr>
      <w:bookmarkStart w:id="0" w:name="基于-rgb-d-融合与深度几何验证的协作机器人砖块抓取定位方法第一版方案稿"/>
      <w:r w:rsidRPr="00571EBC">
        <w:rPr>
          <w:rFonts w:hint="eastAsia"/>
        </w:rPr>
        <w:t>基于</w:t>
      </w:r>
      <w:r w:rsidRPr="00571EBC">
        <w:t xml:space="preserve"> RGB-D </w:t>
      </w:r>
      <w:r w:rsidRPr="00571EBC">
        <w:rPr>
          <w:rFonts w:hint="eastAsia"/>
        </w:rPr>
        <w:t>融合与深度几何验证的协作机器人砖块抓取定位方法（第一版方案稿）</w:t>
      </w:r>
    </w:p>
    <w:p w14:paraId="5B816765" w14:textId="77777777" w:rsidR="00D13A1B" w:rsidRPr="00571EBC" w:rsidRDefault="00872F4B">
      <w:pPr>
        <w:rPr>
          <w:rFonts w:hint="eastAsia"/>
        </w:rPr>
      </w:pPr>
      <w:r w:rsidRPr="00571EBC">
        <w:rPr>
          <w:rFonts w:hint="eastAsia"/>
        </w:rPr>
        <w:t>作者备注：本文是第一版中文论文初稿，用于确定选题、创新点、结构和实验设计。文中的“预实验结果”来自当前项目已有记录，可作为系统可行性证据；正式投稿前必须补充更大规模真实实验，并将所有“待测”和“待分类”内容替换为真实统计结果。</w:t>
      </w:r>
    </w:p>
    <w:p w14:paraId="0E688761" w14:textId="77777777" w:rsidR="00D13A1B" w:rsidRPr="00571EBC" w:rsidRDefault="00872F4B">
      <w:pPr>
        <w:rPr>
          <w:rFonts w:hint="eastAsia"/>
        </w:rPr>
      </w:pPr>
      <w:r w:rsidRPr="00571EBC">
        <w:rPr>
          <w:rFonts w:hint="eastAsia"/>
        </w:rPr>
        <w:t>当前阶段说明：本文为第一版论文方案稿，主要用于评估选题价值、技术路线、创新点组织和后续实验设计。当前系统已完成真实</w:t>
      </w:r>
      <w:r w:rsidRPr="00571EBC">
        <w:t xml:space="preserve"> RGB-D </w:t>
      </w:r>
      <w:r w:rsidRPr="00571EBC">
        <w:rPr>
          <w:rFonts w:hint="eastAsia"/>
        </w:rPr>
        <w:t>采集、协作机器人执行、二次定位记录和离线复盘流程，已有结果仅作为系统可行性预实验，不作为最终性能结论。后续将补充大样本真实抓取实验，并完成</w:t>
      </w:r>
      <w:r w:rsidRPr="00571EBC">
        <w:t xml:space="preserve"> RGB-only</w:t>
      </w:r>
      <w:r w:rsidRPr="00571EBC">
        <w:t>、</w:t>
      </w:r>
      <w:r w:rsidRPr="00571EBC">
        <w:t>Depth-only</w:t>
      </w:r>
      <w:r w:rsidRPr="00571EBC">
        <w:t>、</w:t>
      </w:r>
      <w:r w:rsidRPr="00571EBC">
        <w:t>RGB-D legacy</w:t>
      </w:r>
      <w:r w:rsidRPr="00571EBC">
        <w:t>、</w:t>
      </w:r>
      <w:r w:rsidRPr="00571EBC">
        <w:t xml:space="preserve">Ours </w:t>
      </w:r>
      <w:r w:rsidRPr="00571EBC">
        <w:rPr>
          <w:rFonts w:hint="eastAsia"/>
        </w:rPr>
        <w:t>和</w:t>
      </w:r>
      <w:r w:rsidRPr="00571EBC">
        <w:t xml:space="preserve"> Ours + secondary </w:t>
      </w:r>
      <w:r w:rsidRPr="00571EBC">
        <w:rPr>
          <w:rFonts w:hint="eastAsia"/>
        </w:rPr>
        <w:t>等方法对比。</w:t>
      </w:r>
    </w:p>
    <w:p w14:paraId="5B1E471D" w14:textId="77777777" w:rsidR="00D13A1B" w:rsidRPr="00571EBC" w:rsidRDefault="00872F4B" w:rsidP="00571EBC">
      <w:pPr>
        <w:pStyle w:val="21"/>
        <w:rPr>
          <w:rFonts w:hint="eastAsia"/>
        </w:rPr>
      </w:pPr>
      <w:bookmarkStart w:id="1" w:name="摘要"/>
      <w:r w:rsidRPr="00571EBC">
        <w:rPr>
          <w:rFonts w:hint="eastAsia"/>
        </w:rPr>
        <w:t>摘要</w:t>
      </w:r>
    </w:p>
    <w:p w14:paraId="339B0A30" w14:textId="77777777" w:rsidR="00D13A1B" w:rsidRPr="00571EBC" w:rsidRDefault="00872F4B">
      <w:pPr>
        <w:rPr>
          <w:rFonts w:hint="eastAsia"/>
        </w:rPr>
      </w:pPr>
      <w:r w:rsidRPr="00571EBC">
        <w:rPr>
          <w:rFonts w:hint="eastAsia"/>
        </w:rPr>
        <w:t>针对协作机器人在砖块抓取与二次对位过程中仅依赖</w:t>
      </w:r>
      <w:r w:rsidRPr="00571EBC">
        <w:t xml:space="preserve"> RGB </w:t>
      </w:r>
      <w:r w:rsidRPr="00571EBC">
        <w:rPr>
          <w:rFonts w:hint="eastAsia"/>
        </w:rPr>
        <w:t>图像分割时易受光照变化、纹理弱化、局部遮挡和分割边界漂移影响的问题，本文设计一种基于</w:t>
      </w:r>
      <w:r w:rsidRPr="00571EBC">
        <w:t xml:space="preserve"> RGB-D </w:t>
      </w:r>
      <w:r w:rsidRPr="00571EBC">
        <w:rPr>
          <w:rFonts w:hint="eastAsia"/>
        </w:rPr>
        <w:t>融合与深度几何验证的砖块抓取定位方法。该方法将</w:t>
      </w:r>
      <w:r w:rsidRPr="00571EBC">
        <w:t xml:space="preserve"> RGB </w:t>
      </w:r>
      <w:r w:rsidRPr="00571EBC">
        <w:rPr>
          <w:rFonts w:hint="eastAsia"/>
        </w:rPr>
        <w:t>实例分割结果定义为语义候选，将深度图中由工作平面高度图提取的前景区域定义为空间候选，并通过尺寸匹配、矩形度、平面性、完整性、高度一致性和边界接触惩罚构建多因子几何评分模型。随后，系统依据中心距离、角度差、掩膜重叠度和深度一致性对</w:t>
      </w:r>
      <w:r w:rsidRPr="00571EBC">
        <w:t xml:space="preserve"> RGB </w:t>
      </w:r>
      <w:r w:rsidRPr="00571EBC">
        <w:rPr>
          <w:rFonts w:hint="eastAsia"/>
        </w:rPr>
        <w:t>候选与深度候选进行跨模态一致性验证，并采用可信深度优先、异常深度条件下语义回退的决策机制输出抓取点、深度和姿态角。为提升现场执行稳定性，系统进一步设计了二次定位识别、末端姿态旋转补偿、过程记录和离线一致性复盘模块，实现从</w:t>
      </w:r>
      <w:r w:rsidRPr="00571EBC">
        <w:t xml:space="preserve"> RGB-D </w:t>
      </w:r>
      <w:r w:rsidRPr="00571EBC">
        <w:rPr>
          <w:rFonts w:hint="eastAsia"/>
        </w:rPr>
        <w:t>采集、候选生成、机器人执行到失败分析的闭环验证。基于</w:t>
      </w:r>
      <w:r w:rsidRPr="00571EBC">
        <w:t xml:space="preserve"> JAKA </w:t>
      </w:r>
      <w:r w:rsidRPr="00571EBC">
        <w:rPr>
          <w:rFonts w:hint="eastAsia"/>
        </w:rPr>
        <w:t>协作机器人与</w:t>
      </w:r>
      <w:r w:rsidRPr="00571EBC">
        <w:t xml:space="preserve"> Mech-Eye 3D </w:t>
      </w:r>
      <w:r w:rsidRPr="00571EBC">
        <w:rPr>
          <w:rFonts w:hint="eastAsia"/>
        </w:rPr>
        <w:t>相机搭建实验平台，预实验结果表明，系统已完成真实</w:t>
      </w:r>
      <w:r w:rsidRPr="00571EBC">
        <w:t xml:space="preserve"> RGB-D </w:t>
      </w:r>
      <w:r w:rsidRPr="00571EBC">
        <w:rPr>
          <w:rFonts w:hint="eastAsia"/>
        </w:rPr>
        <w:t>数据采集、主抓取、二次定位、过程记录与离线复盘链路；最新一轮离线复盘已覆盖</w:t>
      </w:r>
      <w:r w:rsidRPr="00571EBC">
        <w:t xml:space="preserve"> 7 </w:t>
      </w:r>
      <w:r w:rsidRPr="00571EBC">
        <w:rPr>
          <w:rFonts w:hint="eastAsia"/>
        </w:rPr>
        <w:t>组抓取流程、</w:t>
      </w:r>
      <w:r w:rsidRPr="00571EBC">
        <w:rPr>
          <w:rFonts w:hint="eastAsia"/>
        </w:rPr>
        <w:t>14</w:t>
      </w:r>
      <w:r w:rsidRPr="00571EBC">
        <w:t xml:space="preserve"> </w:t>
      </w:r>
      <w:r w:rsidRPr="00571EBC">
        <w:rPr>
          <w:rFonts w:hint="eastAsia"/>
        </w:rPr>
        <w:t>条阶段记录，可用于后续失败分析和大样本对比实验。后续正式实验将从定位误差、角度误差、抓取成功率、二次定位成功率和处理时间等指标</w:t>
      </w:r>
      <w:r w:rsidRPr="00571EBC">
        <w:rPr>
          <w:rFonts w:hint="eastAsia"/>
        </w:rPr>
        <w:t>验证所提方法相对于纯</w:t>
      </w:r>
      <w:r w:rsidRPr="00571EBC">
        <w:t xml:space="preserve"> RGB </w:t>
      </w:r>
      <w:r w:rsidRPr="00571EBC">
        <w:rPr>
          <w:rFonts w:hint="eastAsia"/>
        </w:rPr>
        <w:t>方法的有效性。</w:t>
      </w:r>
    </w:p>
    <w:p w14:paraId="5DE2A76E" w14:textId="77777777" w:rsidR="00D13A1B" w:rsidRPr="00571EBC" w:rsidRDefault="00872F4B">
      <w:pPr>
        <w:pStyle w:val="a8"/>
        <w:rPr>
          <w:rFonts w:hint="eastAsia"/>
        </w:rPr>
      </w:pPr>
      <w:r w:rsidRPr="00571EBC">
        <w:rPr>
          <w:rFonts w:hint="eastAsia"/>
          <w:b/>
          <w:bCs/>
        </w:rPr>
        <w:t>关键词：</w:t>
      </w:r>
      <w:r w:rsidRPr="00571EBC">
        <w:t xml:space="preserve"> </w:t>
      </w:r>
      <w:r w:rsidRPr="00571EBC">
        <w:rPr>
          <w:rFonts w:hint="eastAsia"/>
        </w:rPr>
        <w:t>协作机器人；</w:t>
      </w:r>
      <w:r w:rsidRPr="00571EBC">
        <w:rPr>
          <w:rFonts w:hint="eastAsia"/>
        </w:rPr>
        <w:t>RGB-D</w:t>
      </w:r>
      <w:r w:rsidRPr="00571EBC">
        <w:t xml:space="preserve"> </w:t>
      </w:r>
      <w:r w:rsidRPr="00571EBC">
        <w:rPr>
          <w:rFonts w:hint="eastAsia"/>
        </w:rPr>
        <w:t>视觉；深度几何；实例分割；抓取定位；离线复盘</w:t>
      </w:r>
    </w:p>
    <w:p w14:paraId="5B3E188D" w14:textId="77777777" w:rsidR="00D13A1B" w:rsidRPr="00571EBC" w:rsidRDefault="00872F4B" w:rsidP="00571EBC">
      <w:pPr>
        <w:pStyle w:val="21"/>
        <w:rPr>
          <w:rFonts w:hint="eastAsia"/>
        </w:rPr>
      </w:pPr>
      <w:bookmarkStart w:id="2" w:name="引言"/>
      <w:bookmarkEnd w:id="1"/>
      <w:r w:rsidRPr="00571EBC">
        <w:t xml:space="preserve">1 </w:t>
      </w:r>
      <w:r w:rsidRPr="00571EBC">
        <w:rPr>
          <w:rFonts w:hint="eastAsia"/>
        </w:rPr>
        <w:t>引言</w:t>
      </w:r>
    </w:p>
    <w:p w14:paraId="7840C125" w14:textId="77777777" w:rsidR="00D13A1B" w:rsidRPr="00571EBC" w:rsidRDefault="00872F4B">
      <w:pPr>
        <w:rPr>
          <w:rFonts w:hint="eastAsia"/>
        </w:rPr>
      </w:pPr>
      <w:r w:rsidRPr="00571EBC">
        <w:rPr>
          <w:rFonts w:hint="eastAsia"/>
        </w:rPr>
        <w:t>协作机器人在搬运、装配、分拣和建筑材料转运等场景中逐渐承担重复性高、定位精度要求明确的操作任务。与结构化工装环境相比，实际工作站中的物体位置、姿态、光照和背景往往存在变化，机器人需要依靠视觉系统实时估计目标位置和姿态。对于规则砖块类目标，传统方案通常基于</w:t>
      </w:r>
      <w:r w:rsidRPr="00571EBC">
        <w:t xml:space="preserve"> RGB </w:t>
      </w:r>
      <w:r w:rsidRPr="00571EBC">
        <w:rPr>
          <w:rFonts w:hint="eastAsia"/>
        </w:rPr>
        <w:t>图像检测或实例分割获得目标区域，再结合相机标定结果将图像坐标转换为机器人坐标。然而，纯</w:t>
      </w:r>
      <w:r w:rsidRPr="00571EBC">
        <w:t xml:space="preserve"> RGB </w:t>
      </w:r>
      <w:r w:rsidRPr="00571EBC">
        <w:rPr>
          <w:rFonts w:hint="eastAsia"/>
        </w:rPr>
        <w:t>方法在现场应用中存在明显局限：当砖块颜色接近背景、表面纹理较弱、局部遮挡或光照不均时，分割掩膜可能发生偏移；当多个砖块相邻或堆叠时，仅根据二维图像难以判断真实抓取对象的空间层次；当识别结果用于机械臂执行时，像素级偏差会进一步放大为抓取点或姿态角误差。</w:t>
      </w:r>
    </w:p>
    <w:p w14:paraId="673EA62B" w14:textId="77777777" w:rsidR="00D13A1B" w:rsidRPr="00571EBC" w:rsidRDefault="00872F4B">
      <w:pPr>
        <w:pStyle w:val="a8"/>
        <w:rPr>
          <w:rFonts w:hint="eastAsia"/>
        </w:rPr>
      </w:pPr>
      <w:r w:rsidRPr="00571EBC">
        <w:t xml:space="preserve">RGB-D </w:t>
      </w:r>
      <w:r w:rsidRPr="00571EBC">
        <w:rPr>
          <w:rFonts w:hint="eastAsia"/>
        </w:rPr>
        <w:t>相机同时提供彩色图像和深度信息，为工业视觉抓取提供了更多空间约束。已有研究表明，深度图或点云能够用于估计抓取矩形、表面法向和物体空间位置，从而提高机器人抓取在复杂场景中的鲁棒性</w:t>
      </w:r>
      <w:r w:rsidRPr="00571EBC">
        <w:t xml:space="preserve"> </w:t>
      </w:r>
      <w:r w:rsidRPr="00571EBC">
        <w:rPr>
          <w:rFonts w:hint="eastAsia"/>
        </w:rPr>
        <w:t>[1-3]</w:t>
      </w:r>
      <w:r w:rsidRPr="00571EBC">
        <w:rPr>
          <w:rFonts w:hint="eastAsia"/>
        </w:rPr>
        <w:t>。不过，面向实验室或工业工作站的实际系统并不总是需要复杂端到</w:t>
      </w:r>
      <w:r w:rsidRPr="00571EBC">
        <w:rPr>
          <w:rFonts w:hint="eastAsia"/>
        </w:rPr>
        <w:lastRenderedPageBreak/>
        <w:t>端网络。对于形状规则、尺寸先验明确的砖块，深度图中的高度差、平面性、矩形度和区域完整性本身就是强约束。如果能够将</w:t>
      </w:r>
      <w:r w:rsidRPr="00571EBC">
        <w:t xml:space="preserve"> RGB </w:t>
      </w:r>
      <w:r w:rsidRPr="00571EBC">
        <w:rPr>
          <w:rFonts w:hint="eastAsia"/>
        </w:rPr>
        <w:t>实例分割的语义优势与深度几何的可解释约束结合起来，就可以在保持工程可部署性的同时提升识别可靠性。</w:t>
      </w:r>
    </w:p>
    <w:p w14:paraId="6979B807" w14:textId="77777777" w:rsidR="00D13A1B" w:rsidRPr="00571EBC" w:rsidRDefault="00872F4B">
      <w:pPr>
        <w:pStyle w:val="a8"/>
        <w:rPr>
          <w:rFonts w:hint="eastAsia"/>
        </w:rPr>
      </w:pPr>
      <w:r w:rsidRPr="00571EBC">
        <w:rPr>
          <w:rFonts w:hint="eastAsia"/>
        </w:rPr>
        <w:t>本文围绕协作机器人砖块抓取工作站，提出一种</w:t>
      </w:r>
      <w:r w:rsidRPr="00571EBC">
        <w:t xml:space="preserve"> RGB-D </w:t>
      </w:r>
      <w:r w:rsidRPr="00571EBC">
        <w:rPr>
          <w:rFonts w:hint="eastAsia"/>
        </w:rPr>
        <w:t>融合与深度几何验证方法。与直接将</w:t>
      </w:r>
      <w:r w:rsidRPr="00571EBC">
        <w:t xml:space="preserve"> RGB </w:t>
      </w:r>
      <w:r w:rsidRPr="00571EBC">
        <w:rPr>
          <w:rFonts w:hint="eastAsia"/>
        </w:rPr>
        <w:t>和深度输入端到端网络不同，本文方法采用模块化工程路线：</w:t>
      </w:r>
      <w:r w:rsidRPr="00571EBC">
        <w:rPr>
          <w:rFonts w:hint="eastAsia"/>
        </w:rPr>
        <w:t>RGB</w:t>
      </w:r>
      <w:r w:rsidRPr="00571EBC">
        <w:t xml:space="preserve"> </w:t>
      </w:r>
      <w:r w:rsidRPr="00571EBC">
        <w:rPr>
          <w:rFonts w:hint="eastAsia"/>
        </w:rPr>
        <w:t>分割负责提供语义候选，深度几何负责提供空间可信度验证，融合决策模块负责选择最终抓取候选。当深度几何候选满足可信度条件时，系统优先采用深度结果；当深度数据缺失或深度候选不满足条件时，系统回退到</w:t>
      </w:r>
      <w:r w:rsidRPr="00571EBC">
        <w:t xml:space="preserve"> RGB </w:t>
      </w:r>
      <w:r w:rsidRPr="00571EBC">
        <w:rPr>
          <w:rFonts w:hint="eastAsia"/>
        </w:rPr>
        <w:t>分割结果，从而在可解释性、实时性和鲁棒性之间取得平衡。需要说明的是，本文当前处于预实验验证阶段，已有结果主要用于证明系统链路已打通和实验方案可执行，不作为最终性能结论。</w:t>
      </w:r>
    </w:p>
    <w:p w14:paraId="7D95E0C5" w14:textId="77777777" w:rsidR="00D13A1B" w:rsidRPr="00571EBC" w:rsidRDefault="00872F4B">
      <w:pPr>
        <w:pStyle w:val="a8"/>
        <w:rPr>
          <w:rFonts w:hint="eastAsia"/>
        </w:rPr>
      </w:pPr>
      <w:r w:rsidRPr="00571EBC">
        <w:rPr>
          <w:rFonts w:hint="eastAsia"/>
        </w:rPr>
        <w:t>本文主要贡献如下：</w:t>
      </w:r>
    </w:p>
    <w:p w14:paraId="79DCEBE9" w14:textId="77777777" w:rsidR="00D13A1B" w:rsidRPr="00571EBC" w:rsidRDefault="00872F4B">
      <w:pPr>
        <w:numPr>
          <w:ilvl w:val="0"/>
          <w:numId w:val="14"/>
        </w:numPr>
        <w:rPr>
          <w:rFonts w:hint="eastAsia"/>
        </w:rPr>
      </w:pPr>
      <w:r w:rsidRPr="00571EBC">
        <w:rPr>
          <w:rFonts w:hint="eastAsia"/>
        </w:rPr>
        <w:t>建立了面向规则砖块抓取的</w:t>
      </w:r>
      <w:r w:rsidRPr="00571EBC">
        <w:t xml:space="preserve"> RGB </w:t>
      </w:r>
      <w:r w:rsidRPr="00571EBC">
        <w:rPr>
          <w:rFonts w:hint="eastAsia"/>
        </w:rPr>
        <w:t>语义候选与深度空间候选统一表示，将原有纯</w:t>
      </w:r>
      <w:r w:rsidRPr="00571EBC">
        <w:t xml:space="preserve"> RGB </w:t>
      </w:r>
      <w:r w:rsidRPr="00571EBC">
        <w:rPr>
          <w:rFonts w:hint="eastAsia"/>
        </w:rPr>
        <w:t>识别流程扩展为</w:t>
      </w:r>
      <w:r w:rsidRPr="00571EBC">
        <w:t xml:space="preserve"> RGB-D </w:t>
      </w:r>
      <w:r w:rsidRPr="00571EBC">
        <w:rPr>
          <w:rFonts w:hint="eastAsia"/>
        </w:rPr>
        <w:t>候选融合流程。</w:t>
      </w:r>
    </w:p>
    <w:p w14:paraId="2B533DB6" w14:textId="77777777" w:rsidR="00D13A1B" w:rsidRPr="00571EBC" w:rsidRDefault="00872F4B">
      <w:pPr>
        <w:numPr>
          <w:ilvl w:val="0"/>
          <w:numId w:val="14"/>
        </w:numPr>
        <w:rPr>
          <w:rFonts w:hint="eastAsia"/>
        </w:rPr>
      </w:pPr>
      <w:r w:rsidRPr="00571EBC">
        <w:rPr>
          <w:rFonts w:hint="eastAsia"/>
        </w:rPr>
        <w:t>设计了基于工作平面高度图和几何先验约束的深度候选生成方法，利用尺寸匹配、矩形度、平面性、完整性和高度一致性评价候选可靠性。</w:t>
      </w:r>
    </w:p>
    <w:p w14:paraId="33733088" w14:textId="77777777" w:rsidR="00D13A1B" w:rsidRPr="00571EBC" w:rsidRDefault="00872F4B">
      <w:pPr>
        <w:numPr>
          <w:ilvl w:val="0"/>
          <w:numId w:val="14"/>
        </w:numPr>
        <w:rPr>
          <w:rFonts w:hint="eastAsia"/>
        </w:rPr>
      </w:pPr>
      <w:r w:rsidRPr="00571EBC">
        <w:rPr>
          <w:rFonts w:hint="eastAsia"/>
        </w:rPr>
        <w:t>实现了可信深度优先、异常深度条件下</w:t>
      </w:r>
      <w:r w:rsidRPr="00571EBC">
        <w:t xml:space="preserve"> RGB </w:t>
      </w:r>
      <w:r w:rsidRPr="00571EBC">
        <w:rPr>
          <w:rFonts w:hint="eastAsia"/>
        </w:rPr>
        <w:t>语义回退的候选决策机制，在深度候选可信时优先采用深度几何结果，在深度异常时保留</w:t>
      </w:r>
      <w:r w:rsidRPr="00571EBC">
        <w:t xml:space="preserve"> RGB </w:t>
      </w:r>
      <w:r w:rsidRPr="00571EBC">
        <w:rPr>
          <w:rFonts w:hint="eastAsia"/>
        </w:rPr>
        <w:t>识别能力。</w:t>
      </w:r>
    </w:p>
    <w:p w14:paraId="65199AD6" w14:textId="77777777" w:rsidR="00D13A1B" w:rsidRPr="00571EBC" w:rsidRDefault="00872F4B">
      <w:pPr>
        <w:numPr>
          <w:ilvl w:val="0"/>
          <w:numId w:val="14"/>
        </w:numPr>
        <w:rPr>
          <w:rFonts w:hint="eastAsia"/>
        </w:rPr>
      </w:pPr>
      <w:r w:rsidRPr="00571EBC">
        <w:rPr>
          <w:rFonts w:hint="eastAsia"/>
        </w:rPr>
        <w:t>搭建了协作机器人真实实验闭环，包括</w:t>
      </w:r>
      <w:r w:rsidRPr="00571EBC">
        <w:t xml:space="preserve"> RGB-D </w:t>
      </w:r>
      <w:r w:rsidRPr="00571EBC">
        <w:rPr>
          <w:rFonts w:hint="eastAsia"/>
        </w:rPr>
        <w:t>采集、机器人执行、二次定位、过程记录和离线复盘，为后续系统实验和失败分析提供基础。</w:t>
      </w:r>
    </w:p>
    <w:p w14:paraId="2255DDE2" w14:textId="77777777" w:rsidR="00D13A1B" w:rsidRPr="00571EBC" w:rsidRDefault="00872F4B" w:rsidP="00571EBC">
      <w:pPr>
        <w:pStyle w:val="21"/>
        <w:rPr>
          <w:rFonts w:hint="eastAsia"/>
        </w:rPr>
      </w:pPr>
      <w:bookmarkStart w:id="3" w:name="相关工作"/>
      <w:bookmarkEnd w:id="2"/>
      <w:r w:rsidRPr="00571EBC">
        <w:t xml:space="preserve">2 </w:t>
      </w:r>
      <w:r w:rsidRPr="00571EBC">
        <w:rPr>
          <w:rFonts w:hint="eastAsia"/>
        </w:rPr>
        <w:t>相关工作</w:t>
      </w:r>
    </w:p>
    <w:p w14:paraId="532DEE48" w14:textId="77777777" w:rsidR="00D13A1B" w:rsidRPr="00571EBC" w:rsidRDefault="00872F4B" w:rsidP="00571EBC">
      <w:pPr>
        <w:pStyle w:val="31"/>
        <w:rPr>
          <w:rFonts w:hint="eastAsia"/>
        </w:rPr>
      </w:pPr>
      <w:bookmarkStart w:id="4" w:name="基于-rgb-的目标检测与实例分割"/>
      <w:r w:rsidRPr="00571EBC">
        <w:t xml:space="preserve">2.1 </w:t>
      </w:r>
      <w:r w:rsidRPr="00571EBC">
        <w:rPr>
          <w:rFonts w:hint="eastAsia"/>
        </w:rPr>
        <w:t>基于</w:t>
      </w:r>
      <w:r w:rsidRPr="00571EBC">
        <w:t xml:space="preserve"> RGB </w:t>
      </w:r>
      <w:r w:rsidRPr="00571EBC">
        <w:rPr>
          <w:rFonts w:hint="eastAsia"/>
        </w:rPr>
        <w:t>的目标检测与实例分割</w:t>
      </w:r>
    </w:p>
    <w:p w14:paraId="241B2F6D" w14:textId="77777777" w:rsidR="00D13A1B" w:rsidRPr="00571EBC" w:rsidRDefault="00872F4B">
      <w:pPr>
        <w:rPr>
          <w:rFonts w:hint="eastAsia"/>
        </w:rPr>
      </w:pPr>
      <w:r w:rsidRPr="00571EBC">
        <w:rPr>
          <w:rFonts w:hint="eastAsia"/>
        </w:rPr>
        <w:t>基于</w:t>
      </w:r>
      <w:r w:rsidRPr="00571EBC">
        <w:t xml:space="preserve"> RGB </w:t>
      </w:r>
      <w:r w:rsidRPr="00571EBC">
        <w:rPr>
          <w:rFonts w:hint="eastAsia"/>
        </w:rPr>
        <w:t>图像的目标检测和分割方法具有部署简单、推理速度快和数据采集成本低等优点，在机器人目标识别中应用广泛。</w:t>
      </w:r>
      <w:r w:rsidRPr="00571EBC">
        <w:rPr>
          <w:rFonts w:hint="eastAsia"/>
        </w:rPr>
        <w:t>Mask</w:t>
      </w:r>
      <w:r w:rsidRPr="00571EBC">
        <w:t xml:space="preserve"> R-CNN </w:t>
      </w:r>
      <w:r w:rsidRPr="00571EBC">
        <w:rPr>
          <w:rFonts w:hint="eastAsia"/>
        </w:rPr>
        <w:t>通过区域候选网络和掩膜分支实现实例级目标分割，为后续目标轮廓、中心和姿态估计提供了基础</w:t>
      </w:r>
      <w:r w:rsidRPr="00571EBC">
        <w:t xml:space="preserve"> [4]</w:t>
      </w:r>
      <w:r w:rsidRPr="00571EBC">
        <w:t>。</w:t>
      </w:r>
      <w:r w:rsidRPr="00571EBC">
        <w:t xml:space="preserve">YOLO </w:t>
      </w:r>
      <w:r w:rsidRPr="00571EBC">
        <w:rPr>
          <w:rFonts w:hint="eastAsia"/>
        </w:rPr>
        <w:t>系列模型进一步强化了实时检测能力，近年来的</w:t>
      </w:r>
      <w:r w:rsidRPr="00571EBC">
        <w:t xml:space="preserve"> YOLOv8 </w:t>
      </w:r>
      <w:r w:rsidRPr="00571EBC">
        <w:rPr>
          <w:rFonts w:hint="eastAsia"/>
        </w:rPr>
        <w:t>支持检测、分割和姿态估计等任务，适合部署在实时工业视觉系统中</w:t>
      </w:r>
      <w:r w:rsidRPr="00571EBC">
        <w:t xml:space="preserve"> </w:t>
      </w:r>
      <w:r w:rsidRPr="00571EBC">
        <w:rPr>
          <w:rFonts w:hint="eastAsia"/>
        </w:rPr>
        <w:t>[5]</w:t>
      </w:r>
      <w:r w:rsidRPr="00571EBC">
        <w:rPr>
          <w:rFonts w:hint="eastAsia"/>
        </w:rPr>
        <w:t>。对于砖块抓取任务，</w:t>
      </w:r>
      <w:r w:rsidRPr="00571EBC">
        <w:rPr>
          <w:rFonts w:hint="eastAsia"/>
        </w:rPr>
        <w:t>RGB</w:t>
      </w:r>
      <w:r w:rsidRPr="00571EBC">
        <w:t xml:space="preserve"> </w:t>
      </w:r>
      <w:r w:rsidRPr="00571EBC">
        <w:rPr>
          <w:rFonts w:hint="eastAsia"/>
        </w:rPr>
        <w:t>实例分割可以直接输出目标掩膜，并通过掩膜质心、最小外接矩形或主成分分析估计抓取中心与角度。</w:t>
      </w:r>
    </w:p>
    <w:p w14:paraId="41F73852" w14:textId="77777777" w:rsidR="00D13A1B" w:rsidRPr="00571EBC" w:rsidRDefault="00872F4B">
      <w:pPr>
        <w:pStyle w:val="a8"/>
        <w:rPr>
          <w:rFonts w:hint="eastAsia"/>
        </w:rPr>
      </w:pPr>
      <w:r w:rsidRPr="00571EBC">
        <w:rPr>
          <w:rFonts w:hint="eastAsia"/>
        </w:rPr>
        <w:t>然而，</w:t>
      </w:r>
      <w:r w:rsidRPr="00571EBC">
        <w:rPr>
          <w:rFonts w:hint="eastAsia"/>
        </w:rPr>
        <w:t>RGB</w:t>
      </w:r>
      <w:r w:rsidRPr="00571EBC">
        <w:t xml:space="preserve"> </w:t>
      </w:r>
      <w:r w:rsidRPr="00571EBC">
        <w:rPr>
          <w:rFonts w:hint="eastAsia"/>
        </w:rPr>
        <w:t>方法主要依赖纹理、颜色和二维边界特征。当背景与目标颜色接近、光照变化明显或物体表面纹理不足时，分割结果可能出现漏检、误检或边界偏移。此外，二维图像无法直接表达目标相对相机的深度层次，因此在多目标接触、堆叠或局部遮挡场景中，仅依靠</w:t>
      </w:r>
      <w:r w:rsidRPr="00571EBC">
        <w:t xml:space="preserve"> RGB </w:t>
      </w:r>
      <w:r w:rsidRPr="00571EBC">
        <w:rPr>
          <w:rFonts w:hint="eastAsia"/>
        </w:rPr>
        <w:t>结果选择抓取对象存在不确定性。</w:t>
      </w:r>
    </w:p>
    <w:p w14:paraId="443885D2" w14:textId="77777777" w:rsidR="00D13A1B" w:rsidRPr="00571EBC" w:rsidRDefault="00872F4B" w:rsidP="00571EBC">
      <w:pPr>
        <w:pStyle w:val="31"/>
        <w:rPr>
          <w:rFonts w:hint="eastAsia"/>
        </w:rPr>
      </w:pPr>
      <w:bookmarkStart w:id="5" w:name="rgb-d-机器人抓取"/>
      <w:bookmarkEnd w:id="4"/>
      <w:r w:rsidRPr="00571EBC">
        <w:t xml:space="preserve">2.2 RGB-D </w:t>
      </w:r>
      <w:r w:rsidRPr="00571EBC">
        <w:rPr>
          <w:rFonts w:hint="eastAsia"/>
        </w:rPr>
        <w:t>机器人抓取</w:t>
      </w:r>
    </w:p>
    <w:p w14:paraId="47728F92" w14:textId="77777777" w:rsidR="00D13A1B" w:rsidRPr="00571EBC" w:rsidRDefault="00872F4B">
      <w:pPr>
        <w:rPr>
          <w:rFonts w:hint="eastAsia"/>
        </w:rPr>
      </w:pPr>
      <w:r w:rsidRPr="00571EBC">
        <w:t xml:space="preserve">RGB-D </w:t>
      </w:r>
      <w:r w:rsidRPr="00571EBC">
        <w:rPr>
          <w:rFonts w:hint="eastAsia"/>
        </w:rPr>
        <w:t>视觉为机器人抓取提供了深度、形状和空间位姿信息。</w:t>
      </w:r>
      <w:r w:rsidRPr="00571EBC">
        <w:rPr>
          <w:rFonts w:hint="eastAsia"/>
        </w:rPr>
        <w:t>Lenz</w:t>
      </w:r>
      <w:r w:rsidRPr="00571EBC">
        <w:t xml:space="preserve"> </w:t>
      </w:r>
      <w:r w:rsidRPr="00571EBC">
        <w:rPr>
          <w:rFonts w:hint="eastAsia"/>
        </w:rPr>
        <w:t>等较早将深度学习用于机器人抓取矩形检测，通过</w:t>
      </w:r>
      <w:r w:rsidRPr="00571EBC">
        <w:t xml:space="preserve"> RGB-D </w:t>
      </w:r>
      <w:r w:rsidRPr="00571EBC">
        <w:rPr>
          <w:rFonts w:hint="eastAsia"/>
        </w:rPr>
        <w:t>图像估计可执行抓取位姿</w:t>
      </w:r>
      <w:r w:rsidRPr="00571EBC">
        <w:t xml:space="preserve"> [1]</w:t>
      </w:r>
      <w:r w:rsidRPr="00571EBC">
        <w:t>。</w:t>
      </w:r>
      <w:r w:rsidRPr="00571EBC">
        <w:t xml:space="preserve">Dex-Net 2.0 </w:t>
      </w:r>
      <w:r w:rsidRPr="00571EBC">
        <w:rPr>
          <w:rFonts w:hint="eastAsia"/>
        </w:rPr>
        <w:t>利用大规模合成深度图和解析抓取指标训练抓取质量网络，证明了深度图在鲁棒抓取规划中的价值</w:t>
      </w:r>
      <w:r w:rsidRPr="00571EBC">
        <w:t xml:space="preserve"> [2]</w:t>
      </w:r>
      <w:r w:rsidRPr="00571EBC">
        <w:t>。</w:t>
      </w:r>
      <w:r w:rsidRPr="00571EBC">
        <w:t xml:space="preserve">Morrison </w:t>
      </w:r>
      <w:r w:rsidRPr="00571EBC">
        <w:rPr>
          <w:rFonts w:hint="eastAsia"/>
        </w:rPr>
        <w:t>等提出</w:t>
      </w:r>
      <w:r w:rsidRPr="00571EBC">
        <w:t xml:space="preserve"> </w:t>
      </w:r>
      <w:r w:rsidRPr="00571EBC">
        <w:rPr>
          <w:rFonts w:hint="eastAsia"/>
        </w:rPr>
        <w:t>GG-CNN</w:t>
      </w:r>
      <w:r w:rsidRPr="00571EBC">
        <w:rPr>
          <w:rFonts w:hint="eastAsia"/>
        </w:rPr>
        <w:t>，从深度图中实时生成像素级抓取质量、角度和宽度图，实现闭环抓取控制</w:t>
      </w:r>
      <w:r w:rsidRPr="00571EBC">
        <w:t xml:space="preserve"> </w:t>
      </w:r>
      <w:r w:rsidRPr="00571EBC">
        <w:rPr>
          <w:rFonts w:hint="eastAsia"/>
        </w:rPr>
        <w:t>[3]</w:t>
      </w:r>
      <w:r w:rsidRPr="00571EBC">
        <w:rPr>
          <w:rFonts w:hint="eastAsia"/>
        </w:rPr>
        <w:t>。</w:t>
      </w:r>
      <w:r w:rsidRPr="00571EBC">
        <w:rPr>
          <w:rFonts w:hint="eastAsia"/>
        </w:rPr>
        <w:lastRenderedPageBreak/>
        <w:t>这些方法说明，深度信息不仅可以补充</w:t>
      </w:r>
      <w:r w:rsidRPr="00571EBC">
        <w:t xml:space="preserve"> RGB </w:t>
      </w:r>
      <w:r w:rsidRPr="00571EBC">
        <w:rPr>
          <w:rFonts w:hint="eastAsia"/>
        </w:rPr>
        <w:t>语义，还可以直接用于抓取质量估计和机器人运动控制。</w:t>
      </w:r>
    </w:p>
    <w:p w14:paraId="10FABC6B" w14:textId="77777777" w:rsidR="00D13A1B" w:rsidRPr="00571EBC" w:rsidRDefault="00872F4B">
      <w:pPr>
        <w:pStyle w:val="a8"/>
        <w:rPr>
          <w:rFonts w:hint="eastAsia"/>
        </w:rPr>
      </w:pPr>
      <w:r w:rsidRPr="00571EBC">
        <w:rPr>
          <w:rFonts w:hint="eastAsia"/>
        </w:rPr>
        <w:t>近年来，一些研究进一步探索</w:t>
      </w:r>
      <w:r w:rsidRPr="00571EBC">
        <w:t xml:space="preserve"> RGB </w:t>
      </w:r>
      <w:r w:rsidRPr="00571EBC">
        <w:rPr>
          <w:rFonts w:hint="eastAsia"/>
        </w:rPr>
        <w:t>与深度的跨模态融合，通过特征融合、注意力机制或深度引导网络提升抓取检测性能</w:t>
      </w:r>
      <w:r w:rsidRPr="00571EBC">
        <w:t xml:space="preserve"> </w:t>
      </w:r>
      <w:r w:rsidRPr="00571EBC">
        <w:rPr>
          <w:rFonts w:hint="eastAsia"/>
        </w:rPr>
        <w:t>[6]</w:t>
      </w:r>
      <w:r w:rsidRPr="00571EBC">
        <w:rPr>
          <w:rFonts w:hint="eastAsia"/>
        </w:rPr>
        <w:t>。这类方法通常具有较强表达能力，但也对训练数据、模型结构和部署环境提出更高要求。对于本文关注的规则砖块抓取场景，目标几何尺寸相对固定，工作区域相对可控，因此可以采用更轻量、可解释的深度几何验证策略，而不必完全依赖复杂端到端网络。</w:t>
      </w:r>
    </w:p>
    <w:p w14:paraId="7E1B0951" w14:textId="77777777" w:rsidR="00D13A1B" w:rsidRPr="00571EBC" w:rsidRDefault="00872F4B" w:rsidP="00571EBC">
      <w:pPr>
        <w:pStyle w:val="31"/>
        <w:rPr>
          <w:rFonts w:hint="eastAsia"/>
        </w:rPr>
      </w:pPr>
      <w:bookmarkStart w:id="6" w:name="工业工作站中的可追溯实验闭环"/>
      <w:bookmarkEnd w:id="5"/>
      <w:r w:rsidRPr="00571EBC">
        <w:t xml:space="preserve">2.3 </w:t>
      </w:r>
      <w:r w:rsidRPr="00571EBC">
        <w:rPr>
          <w:rFonts w:hint="eastAsia"/>
        </w:rPr>
        <w:t>工业工作站中的可追溯实验闭环</w:t>
      </w:r>
    </w:p>
    <w:p w14:paraId="6E416E52" w14:textId="77777777" w:rsidR="00D13A1B" w:rsidRPr="00571EBC" w:rsidRDefault="00872F4B">
      <w:pPr>
        <w:rPr>
          <w:rFonts w:hint="eastAsia"/>
        </w:rPr>
      </w:pPr>
      <w:r w:rsidRPr="00571EBC">
        <w:rPr>
          <w:rFonts w:hint="eastAsia"/>
        </w:rPr>
        <w:t>机器人视觉系统从算法验证走向实际应用时，仅报告单张图片上的识别效果通常不足以支撑工程可靠性。系统需要记录输入图像、深度图、候选结果、机械臂状态、执行命令和失败原因，并通过离线复盘分析算法在不同阶段的表现。对于协作机器人工作站而言，可追溯数据记录可以帮助定位误抓、漏抓、角度偏差和二次定位失败等问题，也便于后续开展消融实验和参数优化。本文在算法模块之外，强调过程记录与离线复盘，是为了将视觉识别从“能识别”推进到“可验证、可分析、可复现”。</w:t>
      </w:r>
    </w:p>
    <w:p w14:paraId="5F323068" w14:textId="77777777" w:rsidR="00D13A1B" w:rsidRPr="00571EBC" w:rsidRDefault="00872F4B" w:rsidP="00571EBC">
      <w:pPr>
        <w:pStyle w:val="21"/>
        <w:rPr>
          <w:rFonts w:hint="eastAsia"/>
        </w:rPr>
      </w:pPr>
      <w:bookmarkStart w:id="7" w:name="系统平台与问题定义"/>
      <w:bookmarkEnd w:id="3"/>
      <w:bookmarkEnd w:id="6"/>
      <w:r w:rsidRPr="00571EBC">
        <w:t xml:space="preserve">3 </w:t>
      </w:r>
      <w:r w:rsidRPr="00571EBC">
        <w:rPr>
          <w:rFonts w:hint="eastAsia"/>
        </w:rPr>
        <w:t>系统平台与问题定义</w:t>
      </w:r>
    </w:p>
    <w:p w14:paraId="2377DFEC" w14:textId="77777777" w:rsidR="00D13A1B" w:rsidRPr="00571EBC" w:rsidRDefault="00872F4B" w:rsidP="00571EBC">
      <w:pPr>
        <w:pStyle w:val="31"/>
        <w:rPr>
          <w:rFonts w:hint="eastAsia"/>
        </w:rPr>
      </w:pPr>
      <w:bookmarkStart w:id="8" w:name="系统平台"/>
      <w:r w:rsidRPr="00571EBC">
        <w:t xml:space="preserve">3.1 </w:t>
      </w:r>
      <w:r w:rsidRPr="00571EBC">
        <w:rPr>
          <w:rFonts w:hint="eastAsia"/>
        </w:rPr>
        <w:t>系统平台</w:t>
      </w:r>
    </w:p>
    <w:p w14:paraId="48D627EB" w14:textId="77777777" w:rsidR="00D13A1B" w:rsidRPr="00571EBC" w:rsidRDefault="00872F4B">
      <w:pPr>
        <w:rPr>
          <w:rFonts w:hint="eastAsia"/>
        </w:rPr>
      </w:pPr>
      <w:r w:rsidRPr="00571EBC">
        <w:rPr>
          <w:rFonts w:hint="eastAsia"/>
        </w:rPr>
        <w:t>本文系统由协作机器人、</w:t>
      </w:r>
      <w:r w:rsidRPr="00571EBC">
        <w:rPr>
          <w:rFonts w:hint="eastAsia"/>
        </w:rPr>
        <w:t>RGB-D</w:t>
      </w:r>
      <w:r w:rsidRPr="00571EBC">
        <w:t xml:space="preserve"> </w:t>
      </w:r>
      <w:r w:rsidRPr="00571EBC">
        <w:rPr>
          <w:rFonts w:hint="eastAsia"/>
        </w:rPr>
        <w:t>工业相机、上位机软件、视觉识别模块和流程控制模块组成。</w:t>
      </w:r>
      <w:r w:rsidRPr="00571EBC">
        <w:rPr>
          <w:rFonts w:hint="eastAsia"/>
        </w:rPr>
        <w:t>RGB-D</w:t>
      </w:r>
      <w:r w:rsidRPr="00571EBC">
        <w:t xml:space="preserve"> </w:t>
      </w:r>
      <w:r w:rsidRPr="00571EBC">
        <w:rPr>
          <w:rFonts w:hint="eastAsia"/>
        </w:rPr>
        <w:t>相机采集工作区域的彩色图像和深度图；上位机调用实例分割模型和深度几何模块生成抓取候选；标定模块将图像坐标转换为机器人坐标；协作机器人根据抓取点、抓取深度和末端旋转角执行抓取、二次定位和放置动作。系统同时保存运行过程中的</w:t>
      </w:r>
      <w:r w:rsidRPr="00571EBC">
        <w:t xml:space="preserve"> RGB </w:t>
      </w:r>
      <w:r w:rsidRPr="00571EBC">
        <w:rPr>
          <w:rFonts w:hint="eastAsia"/>
        </w:rPr>
        <w:t>图像、深度图、候选结果、机器人</w:t>
      </w:r>
      <w:r w:rsidRPr="00571EBC">
        <w:t xml:space="preserve"> TCP </w:t>
      </w:r>
      <w:r w:rsidRPr="00571EBC">
        <w:rPr>
          <w:rFonts w:hint="eastAsia"/>
        </w:rPr>
        <w:t>位姿、关节角、流程节点和事件日志。</w:t>
      </w:r>
    </w:p>
    <w:p w14:paraId="5AC62B46" w14:textId="77777777" w:rsidR="00D13A1B" w:rsidRPr="00571EBC" w:rsidRDefault="00872F4B">
      <w:pPr>
        <w:pStyle w:val="a8"/>
        <w:rPr>
          <w:rFonts w:hint="eastAsia"/>
        </w:rPr>
      </w:pPr>
      <w:r w:rsidRPr="00571EBC">
        <w:rPr>
          <w:rFonts w:hint="eastAsia"/>
        </w:rPr>
        <w:t>图</w:t>
      </w:r>
      <w:r w:rsidRPr="00571EBC">
        <w:t xml:space="preserve"> 1 </w:t>
      </w:r>
      <w:r w:rsidRPr="00571EBC">
        <w:rPr>
          <w:rFonts w:hint="eastAsia"/>
        </w:rPr>
        <w:t>给出了系统总体流程。彩色图像进入</w:t>
      </w:r>
      <w:r w:rsidRPr="00571EBC">
        <w:t xml:space="preserve"> RGB </w:t>
      </w:r>
      <w:r w:rsidRPr="00571EBC">
        <w:rPr>
          <w:rFonts w:hint="eastAsia"/>
        </w:rPr>
        <w:t>实例分割分支，深度图进入深度几何分支；两个分支分别输出候选区域后由融合决策模块选择最终抓取候选；机器人执行抓取后进入二次定位阶段；所有阶段数据被写入案例目录，并可通过离线复盘脚本重新分析。</w:t>
      </w:r>
    </w:p>
    <w:p w14:paraId="7F771283" w14:textId="77777777" w:rsidR="00D13A1B" w:rsidRPr="00571EBC" w:rsidRDefault="00872F4B" w:rsidP="00571EBC">
      <w:pPr>
        <w:pStyle w:val="a8"/>
        <w:jc w:val="center"/>
        <w:rPr>
          <w:rFonts w:hint="eastAsia"/>
        </w:rPr>
      </w:pPr>
      <w:r w:rsidRPr="00571EBC">
        <w:rPr>
          <w:noProof/>
        </w:rPr>
        <w:lastRenderedPageBreak/>
        <w:drawing>
          <wp:inline distT="0" distB="0" distL="0" distR="0" wp14:anchorId="23D4FBDE" wp14:editId="3CCF3D14">
            <wp:extent cx="5504749" cy="299703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output/doc/rgbd_draft_assets/fig1_system_flowchart.png"/>
                    <pic:cNvPicPr>
                      <a:picLocks noChangeAspect="1" noChangeArrowheads="1"/>
                    </pic:cNvPicPr>
                  </pic:nvPicPr>
                  <pic:blipFill>
                    <a:blip r:embed="rId7"/>
                    <a:stretch>
                      <a:fillRect/>
                    </a:stretch>
                  </pic:blipFill>
                  <pic:spPr bwMode="auto">
                    <a:xfrm>
                      <a:off x="0" y="0"/>
                      <a:ext cx="5504749" cy="2997030"/>
                    </a:xfrm>
                    <a:prstGeom prst="rect">
                      <a:avLst/>
                    </a:prstGeom>
                    <a:noFill/>
                    <a:ln w="9525">
                      <a:noFill/>
                      <a:headEnd/>
                      <a:tailEnd/>
                    </a:ln>
                  </pic:spPr>
                </pic:pic>
              </a:graphicData>
            </a:graphic>
          </wp:inline>
        </w:drawing>
      </w:r>
    </w:p>
    <w:p w14:paraId="160E35FC" w14:textId="77777777" w:rsidR="00D13A1B" w:rsidRPr="00571EBC" w:rsidRDefault="00872F4B">
      <w:pPr>
        <w:pStyle w:val="a8"/>
        <w:rPr>
          <w:rFonts w:hint="eastAsia"/>
        </w:rPr>
      </w:pPr>
      <w:r w:rsidRPr="00571EBC">
        <w:rPr>
          <w:rFonts w:hint="eastAsia"/>
          <w:b/>
          <w:bCs/>
        </w:rPr>
        <w:t>图</w:t>
      </w:r>
      <w:r w:rsidRPr="00571EBC">
        <w:rPr>
          <w:b/>
          <w:bCs/>
        </w:rPr>
        <w:t xml:space="preserve"> 1 </w:t>
      </w:r>
      <w:r w:rsidRPr="00571EBC">
        <w:rPr>
          <w:rFonts w:hint="eastAsia"/>
          <w:b/>
          <w:bCs/>
        </w:rPr>
        <w:t>协作机器人</w:t>
      </w:r>
      <w:r w:rsidRPr="00571EBC">
        <w:rPr>
          <w:b/>
          <w:bCs/>
        </w:rPr>
        <w:t xml:space="preserve"> RGB-D </w:t>
      </w:r>
      <w:r w:rsidRPr="00571EBC">
        <w:rPr>
          <w:rFonts w:hint="eastAsia"/>
          <w:b/>
          <w:bCs/>
        </w:rPr>
        <w:t>砖块抓取系统闭环示意图。</w:t>
      </w:r>
    </w:p>
    <w:p w14:paraId="3A39CAE8" w14:textId="77777777" w:rsidR="00D13A1B" w:rsidRPr="00571EBC" w:rsidRDefault="00872F4B">
      <w:pPr>
        <w:pStyle w:val="a8"/>
        <w:rPr>
          <w:rFonts w:hint="eastAsia"/>
        </w:rPr>
      </w:pPr>
      <w:r w:rsidRPr="00571EBC">
        <w:rPr>
          <w:rFonts w:hint="eastAsia"/>
        </w:rPr>
        <w:t>图</w:t>
      </w:r>
      <w:r w:rsidRPr="00571EBC">
        <w:t xml:space="preserve"> 2 </w:t>
      </w:r>
      <w:r w:rsidRPr="00571EBC">
        <w:rPr>
          <w:rFonts w:hint="eastAsia"/>
        </w:rPr>
        <w:t>给出了实验硬件平台与工作空间关系。相机固定在工作站上方采集</w:t>
      </w:r>
      <w:r w:rsidRPr="00571EBC">
        <w:t xml:space="preserve"> RGB-D </w:t>
      </w:r>
      <w:r w:rsidRPr="00571EBC">
        <w:rPr>
          <w:rFonts w:hint="eastAsia"/>
        </w:rPr>
        <w:t>数据，</w:t>
      </w:r>
      <w:r w:rsidRPr="00571EBC">
        <w:rPr>
          <w:rFonts w:hint="eastAsia"/>
        </w:rPr>
        <w:t>JAKA</w:t>
      </w:r>
      <w:r w:rsidRPr="00571EBC">
        <w:t xml:space="preserve"> </w:t>
      </w:r>
      <w:r w:rsidRPr="00571EBC">
        <w:rPr>
          <w:rFonts w:hint="eastAsia"/>
        </w:rPr>
        <w:t>协作机器人根据视觉输出执行抓取，砖块主抓取区域与二次定位区域位于同一工作平面内，系统同步记录</w:t>
      </w:r>
      <w:r w:rsidRPr="00571EBC">
        <w:t xml:space="preserve"> </w:t>
      </w:r>
      <w:r w:rsidRPr="00571EBC">
        <w:rPr>
          <w:rFonts w:hint="eastAsia"/>
        </w:rPr>
        <w:t>RGB</w:t>
      </w:r>
      <w:r w:rsidRPr="00571EBC">
        <w:rPr>
          <w:rFonts w:hint="eastAsia"/>
        </w:rPr>
        <w:t>、</w:t>
      </w:r>
      <w:r w:rsidRPr="00571EBC">
        <w:rPr>
          <w:rFonts w:hint="eastAsia"/>
        </w:rPr>
        <w:t>Depth</w:t>
      </w:r>
      <w:r w:rsidRPr="00571EBC">
        <w:rPr>
          <w:rFonts w:hint="eastAsia"/>
        </w:rPr>
        <w:t>、候选结果、</w:t>
      </w:r>
      <w:r w:rsidRPr="00571EBC">
        <w:rPr>
          <w:rFonts w:hint="eastAsia"/>
        </w:rPr>
        <w:t>TCP</w:t>
      </w:r>
      <w:r w:rsidRPr="00571EBC">
        <w:t xml:space="preserve"> </w:t>
      </w:r>
      <w:r w:rsidRPr="00571EBC">
        <w:rPr>
          <w:rFonts w:hint="eastAsia"/>
        </w:rPr>
        <w:t>位姿和事件日志。该图用于说明本文实验不是单张图像识别任务，而是由视觉采集、机器人执行、二次定位和过程记录共同构成的闭环系统。</w:t>
      </w:r>
    </w:p>
    <w:p w14:paraId="5629EF43" w14:textId="77777777" w:rsidR="00D13A1B" w:rsidRPr="00571EBC" w:rsidRDefault="00872F4B" w:rsidP="00571EBC">
      <w:pPr>
        <w:pStyle w:val="a8"/>
        <w:jc w:val="center"/>
        <w:rPr>
          <w:rFonts w:hint="eastAsia"/>
        </w:rPr>
      </w:pPr>
      <w:r w:rsidRPr="00571EBC">
        <w:rPr>
          <w:noProof/>
        </w:rPr>
        <w:drawing>
          <wp:inline distT="0" distB="0" distL="0" distR="0" wp14:anchorId="75670267" wp14:editId="0BD416F7">
            <wp:extent cx="5504749" cy="3211103"/>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output/doc/rgbd_draft_assets/fig2_hardware_platform_workspace.png"/>
                    <pic:cNvPicPr>
                      <a:picLocks noChangeAspect="1" noChangeArrowheads="1"/>
                    </pic:cNvPicPr>
                  </pic:nvPicPr>
                  <pic:blipFill>
                    <a:blip r:embed="rId8"/>
                    <a:stretch>
                      <a:fillRect/>
                    </a:stretch>
                  </pic:blipFill>
                  <pic:spPr bwMode="auto">
                    <a:xfrm>
                      <a:off x="0" y="0"/>
                      <a:ext cx="5504749" cy="3211103"/>
                    </a:xfrm>
                    <a:prstGeom prst="rect">
                      <a:avLst/>
                    </a:prstGeom>
                    <a:noFill/>
                    <a:ln w="9525">
                      <a:noFill/>
                      <a:headEnd/>
                      <a:tailEnd/>
                    </a:ln>
                  </pic:spPr>
                </pic:pic>
              </a:graphicData>
            </a:graphic>
          </wp:inline>
        </w:drawing>
      </w:r>
    </w:p>
    <w:p w14:paraId="21CCB409" w14:textId="77777777" w:rsidR="00D13A1B" w:rsidRPr="00571EBC" w:rsidRDefault="00872F4B">
      <w:pPr>
        <w:pStyle w:val="a8"/>
        <w:rPr>
          <w:rFonts w:hint="eastAsia"/>
        </w:rPr>
      </w:pPr>
      <w:r w:rsidRPr="00571EBC">
        <w:rPr>
          <w:rFonts w:hint="eastAsia"/>
          <w:b/>
          <w:bCs/>
        </w:rPr>
        <w:t>图</w:t>
      </w:r>
      <w:r w:rsidRPr="00571EBC">
        <w:rPr>
          <w:b/>
          <w:bCs/>
        </w:rPr>
        <w:t xml:space="preserve"> 2 </w:t>
      </w:r>
      <w:r w:rsidRPr="00571EBC">
        <w:rPr>
          <w:rFonts w:hint="eastAsia"/>
          <w:b/>
          <w:bCs/>
        </w:rPr>
        <w:t>协作机器人</w:t>
      </w:r>
      <w:r w:rsidRPr="00571EBC">
        <w:rPr>
          <w:b/>
          <w:bCs/>
        </w:rPr>
        <w:t xml:space="preserve"> RGB-D </w:t>
      </w:r>
      <w:r w:rsidRPr="00571EBC">
        <w:rPr>
          <w:rFonts w:hint="eastAsia"/>
          <w:b/>
          <w:bCs/>
        </w:rPr>
        <w:t>砖块抓取硬件平台与工作空间示意图。</w:t>
      </w:r>
    </w:p>
    <w:p w14:paraId="452376D1" w14:textId="77777777" w:rsidR="00D13A1B" w:rsidRPr="00571EBC" w:rsidRDefault="00872F4B" w:rsidP="00571EBC">
      <w:pPr>
        <w:pStyle w:val="31"/>
        <w:rPr>
          <w:rFonts w:hint="eastAsia"/>
        </w:rPr>
      </w:pPr>
      <w:bookmarkStart w:id="9" w:name="问题定义"/>
      <w:bookmarkEnd w:id="8"/>
      <w:r w:rsidRPr="00571EBC">
        <w:t xml:space="preserve">3.2 </w:t>
      </w:r>
      <w:r w:rsidRPr="00571EBC">
        <w:rPr>
          <w:rFonts w:hint="eastAsia"/>
        </w:rPr>
        <w:t>问题定义</w:t>
      </w:r>
    </w:p>
    <w:p w14:paraId="7C91F694" w14:textId="77777777" w:rsidR="00D13A1B" w:rsidRPr="00571EBC" w:rsidRDefault="00872F4B">
      <w:pPr>
        <w:rPr>
          <w:rFonts w:hint="eastAsia"/>
        </w:rPr>
      </w:pPr>
      <w:r w:rsidRPr="00571EBC">
        <w:rPr>
          <w:rFonts w:hint="eastAsia"/>
        </w:rPr>
        <w:t>给定一帧彩色图像</w:t>
      </w:r>
      <w:r w:rsidRPr="00571EBC">
        <w:t xml:space="preserve"> </w:t>
      </w:r>
      <m:oMath>
        <m:r>
          <m:t>I</m:t>
        </m:r>
        <m:r>
          <m:rPr>
            <m:sty m:val="p"/>
          </m:rPr>
          <m:t>∈</m:t>
        </m:r>
        <m:sSup>
          <m:sSupPr>
            <m:ctrlPr/>
          </m:sSupPr>
          <m:e>
            <m:r>
              <m:rPr>
                <m:scr m:val="double-struck"/>
                <m:sty m:val="p"/>
              </m:rPr>
              <m:t>R</m:t>
            </m:r>
          </m:e>
          <m:sup>
            <m:r>
              <m:t>H</m:t>
            </m:r>
            <m:r>
              <m:rPr>
                <m:sty m:val="p"/>
              </m:rPr>
              <m:t>×</m:t>
            </m:r>
            <m:r>
              <m:t>W</m:t>
            </m:r>
            <m:r>
              <m:rPr>
                <m:sty m:val="p"/>
              </m:rPr>
              <m:t>×</m:t>
            </m:r>
            <m:r>
              <m:t>3</m:t>
            </m:r>
          </m:sup>
        </m:sSup>
      </m:oMath>
      <w:r w:rsidRPr="00571EBC">
        <w:t xml:space="preserve"> </w:t>
      </w:r>
      <w:r w:rsidRPr="00571EBC">
        <w:rPr>
          <w:rFonts w:hint="eastAsia"/>
        </w:rPr>
        <w:t>和对应深度图</w:t>
      </w:r>
      <w:r w:rsidRPr="00571EBC">
        <w:t xml:space="preserve"> </w:t>
      </w:r>
      <m:oMath>
        <m:r>
          <m:t>D</m:t>
        </m:r>
        <m:r>
          <m:rPr>
            <m:sty m:val="p"/>
          </m:rPr>
          <m:t>∈</m:t>
        </m:r>
        <m:sSup>
          <m:sSupPr>
            <m:ctrlPr/>
          </m:sSupPr>
          <m:e>
            <m:r>
              <m:rPr>
                <m:scr m:val="double-struck"/>
                <m:sty m:val="p"/>
              </m:rPr>
              <m:t>R</m:t>
            </m:r>
          </m:e>
          <m:sup>
            <m:r>
              <m:t>H</m:t>
            </m:r>
            <m:r>
              <m:rPr>
                <m:sty m:val="p"/>
              </m:rPr>
              <m:t>×</m:t>
            </m:r>
            <m:r>
              <m:t>W</m:t>
            </m:r>
          </m:sup>
        </m:sSup>
      </m:oMath>
      <w:r w:rsidRPr="00571EBC">
        <w:rPr>
          <w:rFonts w:hint="eastAsia"/>
        </w:rPr>
        <w:t>，系统需要输出如式</w:t>
      </w:r>
      <w:r w:rsidRPr="00571EBC">
        <w:t xml:space="preserve"> (3-1) </w:t>
      </w:r>
      <w:r w:rsidRPr="00571EBC">
        <w:rPr>
          <w:rFonts w:hint="eastAsia"/>
        </w:rPr>
        <w:t>所示的机器人可执行抓取位姿：</w:t>
      </w:r>
    </w:p>
    <w:p w14:paraId="06AD96FC" w14:textId="77777777" w:rsidR="00D13A1B" w:rsidRPr="00571EBC" w:rsidRDefault="00872F4B">
      <w:pPr>
        <w:pStyle w:val="a8"/>
        <w:rPr>
          <w:rFonts w:hint="eastAsia"/>
        </w:rPr>
      </w:pPr>
      <m:oMathPara>
        <m:oMathParaPr>
          <m:jc m:val="center"/>
        </m:oMathParaPr>
        <m:oMath>
          <m:r>
            <w:lastRenderedPageBreak/>
            <m:t>g</m:t>
          </m:r>
          <m:r>
            <m:rPr>
              <m:sty m:val="p"/>
            </m:rPr>
            <m:t>=(</m:t>
          </m:r>
          <m:sSub>
            <m:sSubPr>
              <m:ctrlPr/>
            </m:sSubPr>
            <m:e>
              <m:r>
                <m:t>x</m:t>
              </m:r>
            </m:e>
            <m:sub>
              <m:r>
                <m:t>r</m:t>
              </m:r>
            </m:sub>
          </m:sSub>
          <m:r>
            <m:rPr>
              <m:sty m:val="p"/>
            </m:rPr>
            <m:t>,</m:t>
          </m:r>
          <m:sSub>
            <m:sSubPr>
              <m:ctrlPr/>
            </m:sSubPr>
            <m:e>
              <m:r>
                <m:t>y</m:t>
              </m:r>
            </m:e>
            <m:sub>
              <m:r>
                <m:t>r</m:t>
              </m:r>
            </m:sub>
          </m:sSub>
          <m:r>
            <m:rPr>
              <m:sty m:val="p"/>
            </m:rPr>
            <m:t>,</m:t>
          </m:r>
          <m:sSub>
            <m:sSubPr>
              <m:ctrlPr/>
            </m:sSubPr>
            <m:e>
              <m:r>
                <m:t>z</m:t>
              </m:r>
            </m:e>
            <m:sub>
              <m:r>
                <m:t>r</m:t>
              </m:r>
            </m:sub>
          </m:sSub>
          <m:r>
            <m:rPr>
              <m:sty m:val="p"/>
            </m:rPr>
            <m:t>,</m:t>
          </m:r>
          <m:sSub>
            <m:sSubPr>
              <m:ctrlPr/>
            </m:sSubPr>
            <m:e>
              <m:r>
                <m:t>θ</m:t>
              </m:r>
            </m:e>
            <m:sub>
              <m:r>
                <m:t>r</m:t>
              </m:r>
            </m:sub>
          </m:sSub>
          <m:r>
            <m:rPr>
              <m:sty m:val="p"/>
            </m:rPr>
            <m:t>),</m:t>
          </m:r>
          <m:r>
            <m:t>  </m:t>
          </m:r>
          <m:r>
            <m:rPr>
              <m:nor/>
            </m:rPr>
            <m:t>(3-1)</m:t>
          </m:r>
        </m:oMath>
      </m:oMathPara>
    </w:p>
    <w:p w14:paraId="4C8607E7" w14:textId="77777777" w:rsidR="00D13A1B" w:rsidRPr="00571EBC" w:rsidRDefault="00872F4B">
      <w:pPr>
        <w:rPr>
          <w:rFonts w:hint="eastAsia"/>
        </w:rPr>
      </w:pPr>
      <w:r w:rsidRPr="00571EBC">
        <w:rPr>
          <w:rFonts w:hint="eastAsia"/>
        </w:rPr>
        <w:t>其中</w:t>
      </w:r>
      <w:r w:rsidRPr="00571EBC">
        <w:t xml:space="preserve"> </w:t>
      </w:r>
      <m:oMath>
        <m:sSub>
          <m:sSubPr>
            <m:ctrlPr/>
          </m:sSubPr>
          <m:e>
            <m:r>
              <m:t>x</m:t>
            </m:r>
          </m:e>
          <m:sub>
            <m:r>
              <m:t>r</m:t>
            </m:r>
          </m:sub>
        </m:sSub>
        <m:r>
          <m:rPr>
            <m:sty m:val="p"/>
          </m:rPr>
          <m:t>,</m:t>
        </m:r>
        <m:sSub>
          <m:sSubPr>
            <m:ctrlPr/>
          </m:sSubPr>
          <m:e>
            <m:r>
              <m:t>y</m:t>
            </m:r>
          </m:e>
          <m:sub>
            <m:r>
              <m:t>r</m:t>
            </m:r>
          </m:sub>
        </m:sSub>
        <m:r>
          <m:rPr>
            <m:sty m:val="p"/>
          </m:rPr>
          <m:t>,</m:t>
        </m:r>
        <m:sSub>
          <m:sSubPr>
            <m:ctrlPr/>
          </m:sSubPr>
          <m:e>
            <m:r>
              <m:t>z</m:t>
            </m:r>
          </m:e>
          <m:sub>
            <m:r>
              <m:t>r</m:t>
            </m:r>
          </m:sub>
        </m:sSub>
      </m:oMath>
      <w:r w:rsidRPr="00571EBC">
        <w:t xml:space="preserve"> </w:t>
      </w:r>
      <w:r w:rsidRPr="00571EBC">
        <w:rPr>
          <w:rFonts w:hint="eastAsia"/>
        </w:rPr>
        <w:t>表示机器人坐标系下的抓取位置，</w:t>
      </w:r>
      <m:oMath>
        <m:sSub>
          <m:sSubPr>
            <m:ctrlPr/>
          </m:sSubPr>
          <m:e>
            <m:r>
              <m:t>θ</m:t>
            </m:r>
          </m:e>
          <m:sub>
            <m:r>
              <m:t>r</m:t>
            </m:r>
          </m:sub>
        </m:sSub>
      </m:oMath>
      <w:r w:rsidRPr="00571EBC">
        <w:t xml:space="preserve"> </w:t>
      </w:r>
      <w:r w:rsidRPr="00571EBC">
        <w:rPr>
          <w:rFonts w:hint="eastAsia"/>
        </w:rPr>
        <w:t>表示末端执行器绕工具坐标系的补偿旋转角。图像域候选定义如式</w:t>
      </w:r>
      <w:r w:rsidRPr="00571EBC">
        <w:t xml:space="preserve"> (3-2) </w:t>
      </w:r>
      <w:r w:rsidRPr="00571EBC">
        <w:rPr>
          <w:rFonts w:hint="eastAsia"/>
        </w:rPr>
        <w:t>所示：</w:t>
      </w:r>
    </w:p>
    <w:p w14:paraId="4CEA1843" w14:textId="77777777" w:rsidR="00D13A1B" w:rsidRPr="00571EBC" w:rsidRDefault="00872F4B">
      <w:pPr>
        <w:pStyle w:val="a8"/>
        <w:rPr>
          <w:rFonts w:hint="eastAsia"/>
        </w:rPr>
      </w:pPr>
      <m:oMathPara>
        <m:oMathParaPr>
          <m:jc m:val="center"/>
        </m:oMathParaPr>
        <m:oMath>
          <m:r>
            <m:t>c</m:t>
          </m:r>
          <m:r>
            <m:rPr>
              <m:sty m:val="p"/>
            </m:rPr>
            <m:t>=(</m:t>
          </m:r>
          <m:r>
            <m:t>u</m:t>
          </m:r>
          <m:r>
            <m:rPr>
              <m:sty m:val="p"/>
            </m:rPr>
            <m:t>,</m:t>
          </m:r>
          <m:r>
            <m:t>v</m:t>
          </m:r>
          <m:r>
            <m:rPr>
              <m:sty m:val="p"/>
            </m:rPr>
            <m:t>,</m:t>
          </m:r>
          <m:r>
            <m:t>z</m:t>
          </m:r>
          <m:r>
            <m:rPr>
              <m:sty m:val="p"/>
            </m:rPr>
            <m:t>,</m:t>
          </m:r>
          <m:r>
            <m:t>θ</m:t>
          </m:r>
          <m:r>
            <m:rPr>
              <m:sty m:val="p"/>
            </m:rPr>
            <m:t>,</m:t>
          </m:r>
          <m:r>
            <m:t>s</m:t>
          </m:r>
          <m:r>
            <m:rPr>
              <m:sty m:val="p"/>
            </m:rPr>
            <m:t>,</m:t>
          </m:r>
          <m:r>
            <m:t>M</m:t>
          </m:r>
          <m:r>
            <m:rPr>
              <m:sty m:val="p"/>
            </m:rPr>
            <m:t>),</m:t>
          </m:r>
          <m:r>
            <m:t>  </m:t>
          </m:r>
          <m:r>
            <m:rPr>
              <m:nor/>
            </m:rPr>
            <m:t>(3-2)</m:t>
          </m:r>
        </m:oMath>
      </m:oMathPara>
    </w:p>
    <w:p w14:paraId="4BB19908" w14:textId="77777777" w:rsidR="00D13A1B" w:rsidRPr="00571EBC" w:rsidRDefault="00872F4B">
      <w:pPr>
        <w:rPr>
          <w:rFonts w:hint="eastAsia"/>
        </w:rPr>
      </w:pPr>
      <w:r w:rsidRPr="00571EBC">
        <w:rPr>
          <w:rFonts w:hint="eastAsia"/>
        </w:rPr>
        <w:t>其中</w:t>
      </w:r>
      <w:r w:rsidRPr="00571EBC">
        <w:t xml:space="preserve"> </w:t>
      </w:r>
      <m:oMath>
        <m:r>
          <m:t>u</m:t>
        </m:r>
        <m:r>
          <m:rPr>
            <m:sty m:val="p"/>
          </m:rPr>
          <m:t>,</m:t>
        </m:r>
        <m:r>
          <m:t>v</m:t>
        </m:r>
      </m:oMath>
      <w:r w:rsidRPr="00571EBC">
        <w:t xml:space="preserve"> </w:t>
      </w:r>
      <w:r w:rsidRPr="00571EBC">
        <w:rPr>
          <w:rFonts w:hint="eastAsia"/>
        </w:rPr>
        <w:t>为像素中心，</w:t>
      </w:r>
      <m:oMath>
        <m:r>
          <m:t>z</m:t>
        </m:r>
      </m:oMath>
      <w:r w:rsidRPr="00571EBC">
        <w:t xml:space="preserve"> </w:t>
      </w:r>
      <w:r w:rsidRPr="00571EBC">
        <w:rPr>
          <w:rFonts w:hint="eastAsia"/>
        </w:rPr>
        <w:t>为深度值，</w:t>
      </w:r>
      <m:oMath>
        <m:r>
          <m:t>θ</m:t>
        </m:r>
      </m:oMath>
      <w:r w:rsidRPr="00571EBC">
        <w:t xml:space="preserve"> </w:t>
      </w:r>
      <w:r w:rsidRPr="00571EBC">
        <w:rPr>
          <w:rFonts w:hint="eastAsia"/>
        </w:rPr>
        <w:t>为图像域主方向角，</w:t>
      </w:r>
      <m:oMath>
        <m:r>
          <m:t>s</m:t>
        </m:r>
      </m:oMath>
      <w:r w:rsidRPr="00571EBC">
        <w:t xml:space="preserve"> </w:t>
      </w:r>
      <w:r w:rsidRPr="00571EBC">
        <w:rPr>
          <w:rFonts w:hint="eastAsia"/>
        </w:rPr>
        <w:t>为候选置信度或几何评分，</w:t>
      </w:r>
      <m:oMath>
        <m:r>
          <m:t>M</m:t>
        </m:r>
      </m:oMath>
      <w:r w:rsidRPr="00571EBC">
        <w:t xml:space="preserve"> </w:t>
      </w:r>
      <w:r w:rsidRPr="00571EBC">
        <w:rPr>
          <w:rFonts w:hint="eastAsia"/>
        </w:rPr>
        <w:t>为候选掩膜。本文目标是在</w:t>
      </w:r>
      <w:r w:rsidRPr="00571EBC">
        <w:t xml:space="preserve"> RGB </w:t>
      </w:r>
      <w:r w:rsidRPr="00571EBC">
        <w:rPr>
          <w:rFonts w:hint="eastAsia"/>
        </w:rPr>
        <w:t>候选与深度候选之间选择更可靠的候选，并将其转换为机器人抓取位姿。</w:t>
      </w:r>
    </w:p>
    <w:p w14:paraId="7748A7D0" w14:textId="77777777" w:rsidR="00D13A1B" w:rsidRPr="00571EBC" w:rsidRDefault="00872F4B" w:rsidP="00571EBC">
      <w:pPr>
        <w:pStyle w:val="31"/>
        <w:rPr>
          <w:rFonts w:hint="eastAsia"/>
        </w:rPr>
      </w:pPr>
      <w:bookmarkStart w:id="10" w:name="原系统局限与本文改进内容"/>
      <w:bookmarkEnd w:id="9"/>
      <w:r w:rsidRPr="00571EBC">
        <w:t xml:space="preserve">3.3 </w:t>
      </w:r>
      <w:r w:rsidRPr="00571EBC">
        <w:rPr>
          <w:rFonts w:hint="eastAsia"/>
        </w:rPr>
        <w:t>原系统局限与本文改进内容</w:t>
      </w:r>
    </w:p>
    <w:p w14:paraId="395AC395" w14:textId="77777777" w:rsidR="00D13A1B" w:rsidRPr="00571EBC" w:rsidRDefault="00872F4B">
      <w:pPr>
        <w:rPr>
          <w:rFonts w:hint="eastAsia"/>
        </w:rPr>
      </w:pPr>
      <w:r w:rsidRPr="00571EBC">
        <w:rPr>
          <w:rFonts w:hint="eastAsia"/>
        </w:rPr>
        <w:t>原有系统主要依赖</w:t>
      </w:r>
      <w:r w:rsidRPr="00571EBC">
        <w:t xml:space="preserve"> RGB </w:t>
      </w:r>
      <w:r w:rsidRPr="00571EBC">
        <w:rPr>
          <w:rFonts w:hint="eastAsia"/>
        </w:rPr>
        <w:t>图像上的目标分割结果确定砖块中心、角度和抓取深度，深度信息更多用于辅助显示或简单深度读取。在实际工作站中，这种流程容易受到分割边界漂移、局部遮挡、深度缺失和二次定位角度误差的影响。本文的修改重点不是更换一个新的大型网络，而是在原有视觉识别流程上增加可解释的深度几何约束、跨模态一致性验证和可追溯实验记录，使系统从“单模态识别”转向“语义候选</w:t>
      </w:r>
      <w:r w:rsidRPr="00571EBC">
        <w:t xml:space="preserve"> + </w:t>
      </w:r>
      <w:r w:rsidRPr="00571EBC">
        <w:rPr>
          <w:rFonts w:hint="eastAsia"/>
        </w:rPr>
        <w:t>空间几何验证”的融合定位。</w:t>
      </w:r>
    </w:p>
    <w:p w14:paraId="6A0E100E" w14:textId="77777777" w:rsidR="00D13A1B" w:rsidRPr="00571EBC" w:rsidRDefault="00872F4B">
      <w:pPr>
        <w:pStyle w:val="a8"/>
        <w:rPr>
          <w:rFonts w:hint="eastAsia"/>
        </w:rPr>
      </w:pPr>
      <w:r w:rsidRPr="00571EBC">
        <w:rPr>
          <w:rFonts w:hint="eastAsia"/>
          <w:b/>
          <w:bCs/>
        </w:rPr>
        <w:t>表</w:t>
      </w:r>
      <w:r w:rsidRPr="00571EBC">
        <w:rPr>
          <w:b/>
          <w:bCs/>
        </w:rPr>
        <w:t xml:space="preserve"> 1 </w:t>
      </w:r>
      <w:r w:rsidRPr="00571EBC">
        <w:rPr>
          <w:rFonts w:hint="eastAsia"/>
          <w:b/>
          <w:bCs/>
        </w:rPr>
        <w:t>原</w:t>
      </w:r>
      <w:r w:rsidRPr="00571EBC">
        <w:rPr>
          <w:b/>
          <w:bCs/>
        </w:rPr>
        <w:t xml:space="preserve"> RGB </w:t>
      </w:r>
      <w:r w:rsidRPr="00571EBC">
        <w:rPr>
          <w:rFonts w:hint="eastAsia"/>
          <w:b/>
          <w:bCs/>
        </w:rPr>
        <w:t>流程与本文</w:t>
      </w:r>
      <w:r w:rsidRPr="00571EBC">
        <w:rPr>
          <w:b/>
          <w:bCs/>
        </w:rPr>
        <w:t xml:space="preserve"> RGB-D </w:t>
      </w:r>
      <w:r w:rsidRPr="00571EBC">
        <w:rPr>
          <w:rFonts w:hint="eastAsia"/>
          <w:b/>
          <w:bCs/>
        </w:rPr>
        <w:t>改进模块对照</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20" w:firstRow="1" w:lastRow="0" w:firstColumn="0" w:lastColumn="0" w:noHBand="0" w:noVBand="0"/>
      </w:tblPr>
      <w:tblGrid>
        <w:gridCol w:w="2310"/>
        <w:gridCol w:w="2310"/>
        <w:gridCol w:w="2311"/>
        <w:gridCol w:w="2311"/>
      </w:tblGrid>
      <w:tr w:rsidR="00D13A1B" w:rsidRPr="00571EBC" w14:paraId="0BAB5CD4" w14:textId="77777777" w:rsidTr="00571EBC">
        <w:trPr>
          <w:cantSplit/>
          <w:tblHeader/>
          <w:jc w:val="center"/>
        </w:trPr>
        <w:tc>
          <w:tcPr>
            <w:tcW w:w="1250" w:type="pct"/>
          </w:tcPr>
          <w:p w14:paraId="388ADCA0" w14:textId="77777777" w:rsidR="00D13A1B" w:rsidRPr="00571EBC" w:rsidRDefault="00872F4B">
            <w:pPr>
              <w:rPr>
                <w:rFonts w:hint="eastAsia"/>
              </w:rPr>
            </w:pPr>
            <w:r w:rsidRPr="00571EBC">
              <w:rPr>
                <w:rFonts w:hint="eastAsia"/>
              </w:rPr>
              <w:t>原有流程或问题</w:t>
            </w:r>
          </w:p>
        </w:tc>
        <w:tc>
          <w:tcPr>
            <w:tcW w:w="1250" w:type="pct"/>
          </w:tcPr>
          <w:p w14:paraId="423EC369" w14:textId="77777777" w:rsidR="00D13A1B" w:rsidRPr="00571EBC" w:rsidRDefault="00872F4B">
            <w:pPr>
              <w:rPr>
                <w:rFonts w:hint="eastAsia"/>
              </w:rPr>
            </w:pPr>
            <w:r w:rsidRPr="00571EBC">
              <w:rPr>
                <w:rFonts w:hint="eastAsia"/>
              </w:rPr>
              <w:t>本文修改内容</w:t>
            </w:r>
          </w:p>
        </w:tc>
        <w:tc>
          <w:tcPr>
            <w:tcW w:w="1250" w:type="pct"/>
          </w:tcPr>
          <w:p w14:paraId="7CDB7273" w14:textId="77777777" w:rsidR="00D13A1B" w:rsidRPr="00571EBC" w:rsidRDefault="00872F4B">
            <w:pPr>
              <w:rPr>
                <w:rFonts w:hint="eastAsia"/>
              </w:rPr>
            </w:pPr>
            <w:r w:rsidRPr="00571EBC">
              <w:rPr>
                <w:rFonts w:hint="eastAsia"/>
              </w:rPr>
              <w:t>采用理论或方法</w:t>
            </w:r>
          </w:p>
        </w:tc>
        <w:tc>
          <w:tcPr>
            <w:tcW w:w="1250" w:type="pct"/>
          </w:tcPr>
          <w:p w14:paraId="09C2A7C8" w14:textId="77777777" w:rsidR="00D13A1B" w:rsidRPr="00571EBC" w:rsidRDefault="00872F4B">
            <w:pPr>
              <w:rPr>
                <w:rFonts w:hint="eastAsia"/>
              </w:rPr>
            </w:pPr>
            <w:r w:rsidRPr="00571EBC">
              <w:rPr>
                <w:rFonts w:hint="eastAsia"/>
              </w:rPr>
              <w:t>需要验证的效果</w:t>
            </w:r>
          </w:p>
        </w:tc>
      </w:tr>
      <w:tr w:rsidR="00D13A1B" w:rsidRPr="00571EBC" w14:paraId="5870745F" w14:textId="77777777" w:rsidTr="00571EBC">
        <w:trPr>
          <w:cantSplit/>
          <w:jc w:val="center"/>
        </w:trPr>
        <w:tc>
          <w:tcPr>
            <w:tcW w:w="1250" w:type="pct"/>
          </w:tcPr>
          <w:p w14:paraId="4814FB32" w14:textId="77777777" w:rsidR="00D13A1B" w:rsidRPr="00571EBC" w:rsidRDefault="00872F4B">
            <w:pPr>
              <w:rPr>
                <w:rFonts w:hint="eastAsia"/>
              </w:rPr>
            </w:pPr>
            <w:r w:rsidRPr="00571EBC">
              <w:rPr>
                <w:rFonts w:hint="eastAsia"/>
              </w:rPr>
              <w:t>主要依赖</w:t>
            </w:r>
            <w:r w:rsidRPr="00571EBC">
              <w:t xml:space="preserve"> RGB </w:t>
            </w:r>
            <w:r w:rsidRPr="00571EBC">
              <w:rPr>
                <w:rFonts w:hint="eastAsia"/>
              </w:rPr>
              <w:t>分割掩膜确定候选</w:t>
            </w:r>
          </w:p>
        </w:tc>
        <w:tc>
          <w:tcPr>
            <w:tcW w:w="1250" w:type="pct"/>
          </w:tcPr>
          <w:p w14:paraId="67F58042" w14:textId="77777777" w:rsidR="00D13A1B" w:rsidRPr="00571EBC" w:rsidRDefault="00872F4B">
            <w:pPr>
              <w:rPr>
                <w:rFonts w:hint="eastAsia"/>
              </w:rPr>
            </w:pPr>
            <w:r w:rsidRPr="00571EBC">
              <w:rPr>
                <w:rFonts w:hint="eastAsia"/>
              </w:rPr>
              <w:t>增加深度几何候选分支</w:t>
            </w:r>
          </w:p>
        </w:tc>
        <w:tc>
          <w:tcPr>
            <w:tcW w:w="1250" w:type="pct"/>
          </w:tcPr>
          <w:p w14:paraId="50464EAC" w14:textId="77777777" w:rsidR="00D13A1B" w:rsidRPr="00571EBC" w:rsidRDefault="00872F4B">
            <w:pPr>
              <w:rPr>
                <w:rFonts w:hint="eastAsia"/>
              </w:rPr>
            </w:pPr>
            <w:r w:rsidRPr="00571EBC">
              <w:rPr>
                <w:rFonts w:hint="eastAsia"/>
              </w:rPr>
              <w:t>工作平面高度图、连通域分析、矩形拟合</w:t>
            </w:r>
          </w:p>
        </w:tc>
        <w:tc>
          <w:tcPr>
            <w:tcW w:w="1250" w:type="pct"/>
          </w:tcPr>
          <w:p w14:paraId="34450F80" w14:textId="77777777" w:rsidR="00D13A1B" w:rsidRPr="00571EBC" w:rsidRDefault="00872F4B">
            <w:pPr>
              <w:rPr>
                <w:rFonts w:hint="eastAsia"/>
              </w:rPr>
            </w:pPr>
            <w:r w:rsidRPr="00571EBC">
              <w:rPr>
                <w:rFonts w:hint="eastAsia"/>
              </w:rPr>
              <w:t>降低弱纹理、光照变化和边界漂移造成的定位偏差</w:t>
            </w:r>
          </w:p>
        </w:tc>
      </w:tr>
      <w:tr w:rsidR="00D13A1B" w:rsidRPr="00571EBC" w14:paraId="77109A31" w14:textId="77777777" w:rsidTr="00571EBC">
        <w:trPr>
          <w:cantSplit/>
          <w:jc w:val="center"/>
        </w:trPr>
        <w:tc>
          <w:tcPr>
            <w:tcW w:w="1250" w:type="pct"/>
          </w:tcPr>
          <w:p w14:paraId="6D2D364D" w14:textId="77777777" w:rsidR="00D13A1B" w:rsidRPr="00571EBC" w:rsidRDefault="00872F4B">
            <w:pPr>
              <w:rPr>
                <w:rFonts w:hint="eastAsia"/>
              </w:rPr>
            </w:pPr>
            <w:r w:rsidRPr="00571EBC">
              <w:t xml:space="preserve">RGB </w:t>
            </w:r>
            <w:r w:rsidRPr="00571EBC">
              <w:rPr>
                <w:rFonts w:hint="eastAsia"/>
              </w:rPr>
              <w:t>候选缺少三维几何可信度判断</w:t>
            </w:r>
          </w:p>
        </w:tc>
        <w:tc>
          <w:tcPr>
            <w:tcW w:w="1250" w:type="pct"/>
          </w:tcPr>
          <w:p w14:paraId="7A892759" w14:textId="77777777" w:rsidR="00D13A1B" w:rsidRPr="00571EBC" w:rsidRDefault="00872F4B">
            <w:pPr>
              <w:rPr>
                <w:rFonts w:hint="eastAsia"/>
              </w:rPr>
            </w:pPr>
            <w:r w:rsidRPr="00571EBC">
              <w:rPr>
                <w:rFonts w:hint="eastAsia"/>
              </w:rPr>
              <w:t>引入多因子几何评分</w:t>
            </w:r>
          </w:p>
        </w:tc>
        <w:tc>
          <w:tcPr>
            <w:tcW w:w="1250" w:type="pct"/>
          </w:tcPr>
          <w:p w14:paraId="7AB77970" w14:textId="77777777" w:rsidR="00D13A1B" w:rsidRPr="00571EBC" w:rsidRDefault="00872F4B">
            <w:pPr>
              <w:rPr>
                <w:rFonts w:hint="eastAsia"/>
              </w:rPr>
            </w:pPr>
            <w:r w:rsidRPr="00571EBC">
              <w:rPr>
                <w:rFonts w:hint="eastAsia"/>
              </w:rPr>
              <w:t>尺寸先验、平面性、矩形度、完整性、高度一致性</w:t>
            </w:r>
          </w:p>
        </w:tc>
        <w:tc>
          <w:tcPr>
            <w:tcW w:w="1250" w:type="pct"/>
          </w:tcPr>
          <w:p w14:paraId="6BBAC47B" w14:textId="77777777" w:rsidR="00D13A1B" w:rsidRPr="00571EBC" w:rsidRDefault="00872F4B">
            <w:pPr>
              <w:rPr>
                <w:rFonts w:hint="eastAsia"/>
              </w:rPr>
            </w:pPr>
            <w:r w:rsidRPr="00571EBC">
              <w:rPr>
                <w:rFonts w:hint="eastAsia"/>
              </w:rPr>
              <w:t>判断候选是否符合规则砖块空间形态</w:t>
            </w:r>
          </w:p>
        </w:tc>
      </w:tr>
      <w:tr w:rsidR="00D13A1B" w:rsidRPr="00571EBC" w14:paraId="64424BA8" w14:textId="77777777" w:rsidTr="00571EBC">
        <w:trPr>
          <w:cantSplit/>
          <w:jc w:val="center"/>
        </w:trPr>
        <w:tc>
          <w:tcPr>
            <w:tcW w:w="1250" w:type="pct"/>
          </w:tcPr>
          <w:p w14:paraId="52F83F36" w14:textId="77777777" w:rsidR="00D13A1B" w:rsidRPr="00571EBC" w:rsidRDefault="00872F4B">
            <w:pPr>
              <w:rPr>
                <w:rFonts w:hint="eastAsia"/>
              </w:rPr>
            </w:pPr>
            <w:r w:rsidRPr="00571EBC">
              <w:t xml:space="preserve">RGB </w:t>
            </w:r>
            <w:r w:rsidRPr="00571EBC">
              <w:rPr>
                <w:rFonts w:hint="eastAsia"/>
              </w:rPr>
              <w:t>与深度结果缺少一致性检查</w:t>
            </w:r>
          </w:p>
        </w:tc>
        <w:tc>
          <w:tcPr>
            <w:tcW w:w="1250" w:type="pct"/>
          </w:tcPr>
          <w:p w14:paraId="189DECBC" w14:textId="77777777" w:rsidR="00D13A1B" w:rsidRPr="00571EBC" w:rsidRDefault="00872F4B">
            <w:pPr>
              <w:rPr>
                <w:rFonts w:hint="eastAsia"/>
              </w:rPr>
            </w:pPr>
            <w:r w:rsidRPr="00571EBC">
              <w:rPr>
                <w:rFonts w:hint="eastAsia"/>
              </w:rPr>
              <w:t>增加跨模态候选匹配</w:t>
            </w:r>
          </w:p>
        </w:tc>
        <w:tc>
          <w:tcPr>
            <w:tcW w:w="1250" w:type="pct"/>
          </w:tcPr>
          <w:p w14:paraId="7D8FB445" w14:textId="77777777" w:rsidR="00D13A1B" w:rsidRPr="00571EBC" w:rsidRDefault="00872F4B">
            <w:pPr>
              <w:rPr>
                <w:rFonts w:hint="eastAsia"/>
              </w:rPr>
            </w:pPr>
            <w:r w:rsidRPr="00571EBC">
              <w:rPr>
                <w:rFonts w:hint="eastAsia"/>
              </w:rPr>
              <w:t>中心距离、角度差、</w:t>
            </w:r>
            <w:r w:rsidRPr="00571EBC">
              <w:rPr>
                <w:rFonts w:hint="eastAsia"/>
              </w:rPr>
              <w:t>IoU</w:t>
            </w:r>
            <w:r w:rsidRPr="00571EBC">
              <w:rPr>
                <w:rFonts w:hint="eastAsia"/>
              </w:rPr>
              <w:t>、深度差一致性约束</w:t>
            </w:r>
          </w:p>
        </w:tc>
        <w:tc>
          <w:tcPr>
            <w:tcW w:w="1250" w:type="pct"/>
          </w:tcPr>
          <w:p w14:paraId="0D03C251" w14:textId="77777777" w:rsidR="00D13A1B" w:rsidRPr="00571EBC" w:rsidRDefault="00872F4B">
            <w:pPr>
              <w:rPr>
                <w:rFonts w:hint="eastAsia"/>
              </w:rPr>
            </w:pPr>
            <w:r w:rsidRPr="00571EBC">
              <w:rPr>
                <w:rFonts w:hint="eastAsia"/>
              </w:rPr>
              <w:t>识别</w:t>
            </w:r>
            <w:r w:rsidRPr="00571EBC">
              <w:t xml:space="preserve"> RGB </w:t>
            </w:r>
            <w:r w:rsidRPr="00571EBC">
              <w:rPr>
                <w:rFonts w:hint="eastAsia"/>
              </w:rPr>
              <w:t>与深度候选是否对应同一目标</w:t>
            </w:r>
          </w:p>
        </w:tc>
      </w:tr>
      <w:tr w:rsidR="00D13A1B" w:rsidRPr="00571EBC" w14:paraId="3A363369" w14:textId="77777777" w:rsidTr="00571EBC">
        <w:trPr>
          <w:cantSplit/>
          <w:jc w:val="center"/>
        </w:trPr>
        <w:tc>
          <w:tcPr>
            <w:tcW w:w="1250" w:type="pct"/>
          </w:tcPr>
          <w:p w14:paraId="5E5D48A4" w14:textId="77777777" w:rsidR="00D13A1B" w:rsidRPr="00571EBC" w:rsidRDefault="00872F4B">
            <w:pPr>
              <w:rPr>
                <w:rFonts w:hint="eastAsia"/>
              </w:rPr>
            </w:pPr>
            <w:r w:rsidRPr="00571EBC">
              <w:rPr>
                <w:rFonts w:hint="eastAsia"/>
              </w:rPr>
              <w:t>深度异常时容易直接失败</w:t>
            </w:r>
          </w:p>
        </w:tc>
        <w:tc>
          <w:tcPr>
            <w:tcW w:w="1250" w:type="pct"/>
          </w:tcPr>
          <w:p w14:paraId="3BB8A8E6" w14:textId="77777777" w:rsidR="00D13A1B" w:rsidRPr="00571EBC" w:rsidRDefault="00872F4B">
            <w:pPr>
              <w:rPr>
                <w:rFonts w:hint="eastAsia"/>
              </w:rPr>
            </w:pPr>
            <w:r w:rsidRPr="00571EBC">
              <w:rPr>
                <w:rFonts w:hint="eastAsia"/>
              </w:rPr>
              <w:t>保留</w:t>
            </w:r>
            <w:r w:rsidRPr="00571EBC">
              <w:t xml:space="preserve"> RGB </w:t>
            </w:r>
            <w:r w:rsidRPr="00571EBC">
              <w:rPr>
                <w:rFonts w:hint="eastAsia"/>
              </w:rPr>
              <w:t>语义回退路径</w:t>
            </w:r>
          </w:p>
        </w:tc>
        <w:tc>
          <w:tcPr>
            <w:tcW w:w="1250" w:type="pct"/>
          </w:tcPr>
          <w:p w14:paraId="363459EB" w14:textId="77777777" w:rsidR="00D13A1B" w:rsidRPr="00571EBC" w:rsidRDefault="00872F4B">
            <w:pPr>
              <w:rPr>
                <w:rFonts w:hint="eastAsia"/>
              </w:rPr>
            </w:pPr>
            <w:r w:rsidRPr="00571EBC">
              <w:rPr>
                <w:rFonts w:hint="eastAsia"/>
              </w:rPr>
              <w:t>可信度驱动的容错决策</w:t>
            </w:r>
          </w:p>
        </w:tc>
        <w:tc>
          <w:tcPr>
            <w:tcW w:w="1250" w:type="pct"/>
          </w:tcPr>
          <w:p w14:paraId="116A6876" w14:textId="77777777" w:rsidR="00D13A1B" w:rsidRPr="00571EBC" w:rsidRDefault="00872F4B">
            <w:pPr>
              <w:rPr>
                <w:rFonts w:hint="eastAsia"/>
              </w:rPr>
            </w:pPr>
            <w:r w:rsidRPr="00571EBC">
              <w:rPr>
                <w:rFonts w:hint="eastAsia"/>
              </w:rPr>
              <w:t>提升深度缺失或噪声场景下的流程连续性</w:t>
            </w:r>
          </w:p>
        </w:tc>
      </w:tr>
      <w:tr w:rsidR="00D13A1B" w:rsidRPr="00571EBC" w14:paraId="60C24806" w14:textId="77777777" w:rsidTr="00571EBC">
        <w:trPr>
          <w:cantSplit/>
          <w:jc w:val="center"/>
        </w:trPr>
        <w:tc>
          <w:tcPr>
            <w:tcW w:w="1250" w:type="pct"/>
          </w:tcPr>
          <w:p w14:paraId="4C5F13FE" w14:textId="77777777" w:rsidR="00D13A1B" w:rsidRPr="00571EBC" w:rsidRDefault="00872F4B">
            <w:pPr>
              <w:rPr>
                <w:rFonts w:hint="eastAsia"/>
              </w:rPr>
            </w:pPr>
            <w:r w:rsidRPr="00571EBC">
              <w:rPr>
                <w:rFonts w:hint="eastAsia"/>
              </w:rPr>
              <w:t>抓取后角度误差难以修正</w:t>
            </w:r>
          </w:p>
        </w:tc>
        <w:tc>
          <w:tcPr>
            <w:tcW w:w="1250" w:type="pct"/>
          </w:tcPr>
          <w:p w14:paraId="768ED0BC" w14:textId="77777777" w:rsidR="00D13A1B" w:rsidRPr="00571EBC" w:rsidRDefault="00872F4B">
            <w:pPr>
              <w:rPr>
                <w:rFonts w:hint="eastAsia"/>
              </w:rPr>
            </w:pPr>
            <w:r w:rsidRPr="00571EBC">
              <w:rPr>
                <w:rFonts w:hint="eastAsia"/>
              </w:rPr>
              <w:t>增加二次定位与旋转补偿</w:t>
            </w:r>
          </w:p>
        </w:tc>
        <w:tc>
          <w:tcPr>
            <w:tcW w:w="1250" w:type="pct"/>
          </w:tcPr>
          <w:p w14:paraId="5FEAB7DA" w14:textId="77777777" w:rsidR="00D13A1B" w:rsidRPr="00571EBC" w:rsidRDefault="00872F4B">
            <w:pPr>
              <w:rPr>
                <w:rFonts w:hint="eastAsia"/>
              </w:rPr>
            </w:pPr>
            <w:r w:rsidRPr="00571EBC">
              <w:rPr>
                <w:rFonts w:hint="eastAsia"/>
              </w:rPr>
              <w:t>姿态再估计、最短旋转补偿</w:t>
            </w:r>
          </w:p>
        </w:tc>
        <w:tc>
          <w:tcPr>
            <w:tcW w:w="1250" w:type="pct"/>
          </w:tcPr>
          <w:p w14:paraId="4A9C1444" w14:textId="77777777" w:rsidR="00D13A1B" w:rsidRPr="00571EBC" w:rsidRDefault="00872F4B">
            <w:pPr>
              <w:rPr>
                <w:rFonts w:hint="eastAsia"/>
              </w:rPr>
            </w:pPr>
            <w:r w:rsidRPr="00571EBC">
              <w:rPr>
                <w:rFonts w:hint="eastAsia"/>
              </w:rPr>
              <w:t>减小放置阶段姿态偏差</w:t>
            </w:r>
          </w:p>
        </w:tc>
      </w:tr>
      <w:tr w:rsidR="00D13A1B" w:rsidRPr="00571EBC" w14:paraId="35A602D4" w14:textId="77777777" w:rsidTr="00571EBC">
        <w:trPr>
          <w:cantSplit/>
          <w:jc w:val="center"/>
        </w:trPr>
        <w:tc>
          <w:tcPr>
            <w:tcW w:w="1250" w:type="pct"/>
          </w:tcPr>
          <w:p w14:paraId="1851E76C" w14:textId="77777777" w:rsidR="00D13A1B" w:rsidRPr="00571EBC" w:rsidRDefault="00872F4B">
            <w:pPr>
              <w:rPr>
                <w:rFonts w:hint="eastAsia"/>
              </w:rPr>
            </w:pPr>
            <w:r w:rsidRPr="00571EBC">
              <w:rPr>
                <w:rFonts w:hint="eastAsia"/>
              </w:rPr>
              <w:t>失败原因难以追溯</w:t>
            </w:r>
          </w:p>
        </w:tc>
        <w:tc>
          <w:tcPr>
            <w:tcW w:w="1250" w:type="pct"/>
          </w:tcPr>
          <w:p w14:paraId="1927DA87" w14:textId="77777777" w:rsidR="00D13A1B" w:rsidRPr="00571EBC" w:rsidRDefault="00872F4B">
            <w:pPr>
              <w:rPr>
                <w:rFonts w:hint="eastAsia"/>
              </w:rPr>
            </w:pPr>
            <w:r w:rsidRPr="00571EBC">
              <w:rPr>
                <w:rFonts w:hint="eastAsia"/>
              </w:rPr>
              <w:t>保存</w:t>
            </w:r>
            <w:r w:rsidRPr="00571EBC">
              <w:t xml:space="preserve"> </w:t>
            </w:r>
            <w:r w:rsidRPr="00571EBC">
              <w:rPr>
                <w:rFonts w:hint="eastAsia"/>
              </w:rPr>
              <w:t>RGB</w:t>
            </w:r>
            <w:r w:rsidRPr="00571EBC">
              <w:rPr>
                <w:rFonts w:hint="eastAsia"/>
              </w:rPr>
              <w:t>、</w:t>
            </w:r>
            <w:r w:rsidRPr="00571EBC">
              <w:rPr>
                <w:rFonts w:hint="eastAsia"/>
              </w:rPr>
              <w:t>Depth</w:t>
            </w:r>
            <w:r w:rsidRPr="00571EBC">
              <w:rPr>
                <w:rFonts w:hint="eastAsia"/>
              </w:rPr>
              <w:t>、候选、位姿和事件日志</w:t>
            </w:r>
          </w:p>
        </w:tc>
        <w:tc>
          <w:tcPr>
            <w:tcW w:w="1250" w:type="pct"/>
          </w:tcPr>
          <w:p w14:paraId="28F71AAD" w14:textId="77777777" w:rsidR="00D13A1B" w:rsidRPr="00571EBC" w:rsidRDefault="00872F4B">
            <w:pPr>
              <w:rPr>
                <w:rFonts w:hint="eastAsia"/>
              </w:rPr>
            </w:pPr>
            <w:r w:rsidRPr="00571EBC">
              <w:rPr>
                <w:rFonts w:hint="eastAsia"/>
              </w:rPr>
              <w:t>可追溯实验记录与离线一致性分析</w:t>
            </w:r>
          </w:p>
        </w:tc>
        <w:tc>
          <w:tcPr>
            <w:tcW w:w="1250" w:type="pct"/>
          </w:tcPr>
          <w:p w14:paraId="2AC72A14" w14:textId="77777777" w:rsidR="00D13A1B" w:rsidRPr="00571EBC" w:rsidRDefault="00872F4B">
            <w:pPr>
              <w:rPr>
                <w:rFonts w:hint="eastAsia"/>
              </w:rPr>
            </w:pPr>
            <w:r w:rsidRPr="00571EBC">
              <w:rPr>
                <w:rFonts w:hint="eastAsia"/>
              </w:rPr>
              <w:t>支撑后续失败分类、消融实验和参数优化</w:t>
            </w:r>
          </w:p>
        </w:tc>
      </w:tr>
    </w:tbl>
    <w:p w14:paraId="3CC75662" w14:textId="77777777" w:rsidR="00D13A1B" w:rsidRPr="00571EBC" w:rsidRDefault="00872F4B" w:rsidP="00571EBC">
      <w:pPr>
        <w:pStyle w:val="a8"/>
        <w:jc w:val="center"/>
        <w:rPr>
          <w:rFonts w:hint="eastAsia"/>
        </w:rPr>
      </w:pPr>
      <w:r w:rsidRPr="00571EBC">
        <w:rPr>
          <w:noProof/>
        </w:rPr>
        <w:lastRenderedPageBreak/>
        <w:drawing>
          <wp:inline distT="0" distB="0" distL="0" distR="0" wp14:anchorId="6281CAC9" wp14:editId="284D5EAF">
            <wp:extent cx="5504749" cy="3211103"/>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output/doc/rgbd_draft_assets/fig2_rgb_only_vs_rgbd_comparison.png"/>
                    <pic:cNvPicPr>
                      <a:picLocks noChangeAspect="1" noChangeArrowheads="1"/>
                    </pic:cNvPicPr>
                  </pic:nvPicPr>
                  <pic:blipFill>
                    <a:blip r:embed="rId9"/>
                    <a:stretch>
                      <a:fillRect/>
                    </a:stretch>
                  </pic:blipFill>
                  <pic:spPr bwMode="auto">
                    <a:xfrm>
                      <a:off x="0" y="0"/>
                      <a:ext cx="5504749" cy="3211103"/>
                    </a:xfrm>
                    <a:prstGeom prst="rect">
                      <a:avLst/>
                    </a:prstGeom>
                    <a:noFill/>
                    <a:ln w="9525">
                      <a:noFill/>
                      <a:headEnd/>
                      <a:tailEnd/>
                    </a:ln>
                  </pic:spPr>
                </pic:pic>
              </a:graphicData>
            </a:graphic>
          </wp:inline>
        </w:drawing>
      </w:r>
    </w:p>
    <w:p w14:paraId="4649BF80" w14:textId="77777777" w:rsidR="00D13A1B" w:rsidRPr="00571EBC" w:rsidRDefault="00872F4B">
      <w:pPr>
        <w:pStyle w:val="a8"/>
        <w:rPr>
          <w:rFonts w:hint="eastAsia"/>
        </w:rPr>
      </w:pPr>
      <w:r w:rsidRPr="00571EBC">
        <w:rPr>
          <w:rFonts w:hint="eastAsia"/>
          <w:b/>
          <w:bCs/>
        </w:rPr>
        <w:t>图</w:t>
      </w:r>
      <w:r w:rsidRPr="00571EBC">
        <w:rPr>
          <w:b/>
          <w:bCs/>
        </w:rPr>
        <w:t xml:space="preserve"> 3 </w:t>
      </w:r>
      <w:r w:rsidRPr="00571EBC">
        <w:rPr>
          <w:rFonts w:hint="eastAsia"/>
          <w:b/>
          <w:bCs/>
        </w:rPr>
        <w:t>原</w:t>
      </w:r>
      <w:r w:rsidRPr="00571EBC">
        <w:rPr>
          <w:b/>
          <w:bCs/>
        </w:rPr>
        <w:t xml:space="preserve"> RGB-only </w:t>
      </w:r>
      <w:r w:rsidRPr="00571EBC">
        <w:rPr>
          <w:rFonts w:hint="eastAsia"/>
          <w:b/>
          <w:bCs/>
        </w:rPr>
        <w:t>识别流程与本文</w:t>
      </w:r>
      <w:r w:rsidRPr="00571EBC">
        <w:rPr>
          <w:b/>
          <w:bCs/>
        </w:rPr>
        <w:t xml:space="preserve"> RGB-D </w:t>
      </w:r>
      <w:r w:rsidRPr="00571EBC">
        <w:rPr>
          <w:rFonts w:hint="eastAsia"/>
          <w:b/>
          <w:bCs/>
        </w:rPr>
        <w:t>几何验证流程对比图。</w:t>
      </w:r>
    </w:p>
    <w:p w14:paraId="1644596F" w14:textId="77777777" w:rsidR="00D13A1B" w:rsidRPr="00571EBC" w:rsidRDefault="00872F4B" w:rsidP="00571EBC">
      <w:pPr>
        <w:pStyle w:val="21"/>
        <w:rPr>
          <w:rFonts w:hint="eastAsia"/>
        </w:rPr>
      </w:pPr>
      <w:bookmarkStart w:id="11" w:name="基于深度几何先验的-rgb-d-候选融合方法"/>
      <w:bookmarkEnd w:id="7"/>
      <w:bookmarkEnd w:id="10"/>
      <w:r w:rsidRPr="00571EBC">
        <w:t xml:space="preserve">4 </w:t>
      </w:r>
      <w:r w:rsidRPr="00571EBC">
        <w:rPr>
          <w:rFonts w:hint="eastAsia"/>
        </w:rPr>
        <w:t>基于深度几何先验的</w:t>
      </w:r>
      <w:r w:rsidRPr="00571EBC">
        <w:t xml:space="preserve"> RGB-D </w:t>
      </w:r>
      <w:r w:rsidRPr="00571EBC">
        <w:rPr>
          <w:rFonts w:hint="eastAsia"/>
        </w:rPr>
        <w:t>候选融合方法</w:t>
      </w:r>
    </w:p>
    <w:p w14:paraId="5727B92F" w14:textId="77777777" w:rsidR="00D13A1B" w:rsidRPr="00571EBC" w:rsidRDefault="00872F4B">
      <w:pPr>
        <w:rPr>
          <w:rFonts w:hint="eastAsia"/>
        </w:rPr>
      </w:pPr>
      <w:r w:rsidRPr="00571EBC">
        <w:rPr>
          <w:rFonts w:hint="eastAsia"/>
        </w:rPr>
        <w:t>图</w:t>
      </w:r>
      <w:r w:rsidRPr="00571EBC">
        <w:t xml:space="preserve"> 4 </w:t>
      </w:r>
      <w:r w:rsidRPr="00571EBC">
        <w:rPr>
          <w:rFonts w:hint="eastAsia"/>
        </w:rPr>
        <w:t>给出了</w:t>
      </w:r>
      <w:r w:rsidRPr="00571EBC">
        <w:t xml:space="preserve"> RGB-D </w:t>
      </w:r>
      <w:r w:rsidRPr="00571EBC">
        <w:rPr>
          <w:rFonts w:hint="eastAsia"/>
        </w:rPr>
        <w:t>融合与深度优先决策流程。本文将</w:t>
      </w:r>
      <w:r w:rsidRPr="00571EBC">
        <w:t xml:space="preserve"> RGB </w:t>
      </w:r>
      <w:r w:rsidRPr="00571EBC">
        <w:rPr>
          <w:rFonts w:hint="eastAsia"/>
        </w:rPr>
        <w:t>分支输出记为语义候选集合</w:t>
      </w:r>
      <w:r w:rsidRPr="00571EBC">
        <w:t xml:space="preserve"> </w:t>
      </w:r>
      <m:oMath>
        <m:sSub>
          <m:sSubPr>
            <m:ctrlPr/>
          </m:sSubPr>
          <m:e>
            <m:r>
              <m:t>C</m:t>
            </m:r>
          </m:e>
          <m:sub>
            <m:r>
              <m:t>r</m:t>
            </m:r>
          </m:sub>
        </m:sSub>
      </m:oMath>
      <w:r w:rsidRPr="00571EBC">
        <w:rPr>
          <w:rFonts w:hint="eastAsia"/>
        </w:rPr>
        <w:t>，将深度几何分支输出记为空间候选集合</w:t>
      </w:r>
      <w:r w:rsidRPr="00571EBC">
        <w:t xml:space="preserve"> </w:t>
      </w:r>
      <m:oMath>
        <m:sSub>
          <m:sSubPr>
            <m:ctrlPr/>
          </m:sSubPr>
          <m:e>
            <m:r>
              <m:t>C</m:t>
            </m:r>
          </m:e>
          <m:sub>
            <m:r>
              <m:t>d</m:t>
            </m:r>
          </m:sub>
        </m:sSub>
      </m:oMath>
      <w:r w:rsidRPr="00571EBC">
        <w:t>。</w:t>
      </w:r>
      <w:r w:rsidRPr="00571EBC">
        <w:t xml:space="preserve">RGB </w:t>
      </w:r>
      <w:r w:rsidRPr="00571EBC">
        <w:rPr>
          <w:rFonts w:hint="eastAsia"/>
        </w:rPr>
        <w:t>分支负责回答“图像中哪一块区域可能是砖块”，深度分支负责回答“该区域是否符合规则砖块的三维几何先验”。融合模块在两个候选集合之间进行一致性匹配，并依据深度几何可信度输出最终抓取位姿。</w:t>
      </w:r>
    </w:p>
    <w:p w14:paraId="29F83351" w14:textId="77777777" w:rsidR="00D13A1B" w:rsidRPr="00571EBC" w:rsidRDefault="00872F4B" w:rsidP="00571EBC">
      <w:pPr>
        <w:pStyle w:val="a8"/>
        <w:jc w:val="center"/>
        <w:rPr>
          <w:rFonts w:hint="eastAsia"/>
        </w:rPr>
      </w:pPr>
      <w:r w:rsidRPr="00571EBC">
        <w:rPr>
          <w:noProof/>
        </w:rPr>
        <w:drawing>
          <wp:inline distT="0" distB="0" distL="0" distR="0" wp14:anchorId="3B361500" wp14:editId="24D06809">
            <wp:extent cx="5504749" cy="3669832"/>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output/doc/rgbd_draft_assets/fig2_method_flowchart.png"/>
                    <pic:cNvPicPr>
                      <a:picLocks noChangeAspect="1" noChangeArrowheads="1"/>
                    </pic:cNvPicPr>
                  </pic:nvPicPr>
                  <pic:blipFill>
                    <a:blip r:embed="rId10"/>
                    <a:stretch>
                      <a:fillRect/>
                    </a:stretch>
                  </pic:blipFill>
                  <pic:spPr bwMode="auto">
                    <a:xfrm>
                      <a:off x="0" y="0"/>
                      <a:ext cx="5504749" cy="3669832"/>
                    </a:xfrm>
                    <a:prstGeom prst="rect">
                      <a:avLst/>
                    </a:prstGeom>
                    <a:noFill/>
                    <a:ln w="9525">
                      <a:noFill/>
                      <a:headEnd/>
                      <a:tailEnd/>
                    </a:ln>
                  </pic:spPr>
                </pic:pic>
              </a:graphicData>
            </a:graphic>
          </wp:inline>
        </w:drawing>
      </w:r>
    </w:p>
    <w:p w14:paraId="31D56BD7" w14:textId="77777777" w:rsidR="00D13A1B" w:rsidRPr="00571EBC" w:rsidRDefault="00872F4B">
      <w:pPr>
        <w:pStyle w:val="a8"/>
        <w:rPr>
          <w:rFonts w:hint="eastAsia"/>
        </w:rPr>
      </w:pPr>
      <w:r w:rsidRPr="00571EBC">
        <w:rPr>
          <w:rFonts w:hint="eastAsia"/>
          <w:b/>
          <w:bCs/>
        </w:rPr>
        <w:t>图</w:t>
      </w:r>
      <w:r w:rsidRPr="00571EBC">
        <w:rPr>
          <w:b/>
          <w:bCs/>
        </w:rPr>
        <w:t xml:space="preserve"> 4 RGB-D </w:t>
      </w:r>
      <w:r w:rsidRPr="00571EBC">
        <w:rPr>
          <w:rFonts w:hint="eastAsia"/>
          <w:b/>
          <w:bCs/>
        </w:rPr>
        <w:t>融合与深度优先决策流程。</w:t>
      </w:r>
    </w:p>
    <w:p w14:paraId="6396E089" w14:textId="77777777" w:rsidR="00D13A1B" w:rsidRPr="00571EBC" w:rsidRDefault="00872F4B" w:rsidP="00571EBC">
      <w:pPr>
        <w:pStyle w:val="31"/>
        <w:rPr>
          <w:rFonts w:hint="eastAsia"/>
        </w:rPr>
      </w:pPr>
      <w:bookmarkStart w:id="12" w:name="方法总体建模"/>
      <w:r w:rsidRPr="00571EBC">
        <w:lastRenderedPageBreak/>
        <w:t xml:space="preserve">4.1 </w:t>
      </w:r>
      <w:r w:rsidRPr="00571EBC">
        <w:rPr>
          <w:rFonts w:hint="eastAsia"/>
        </w:rPr>
        <w:t>方法总体建模</w:t>
      </w:r>
    </w:p>
    <w:p w14:paraId="2E30C1E9" w14:textId="77777777" w:rsidR="00D13A1B" w:rsidRPr="00571EBC" w:rsidRDefault="00872F4B">
      <w:pPr>
        <w:rPr>
          <w:rFonts w:hint="eastAsia"/>
        </w:rPr>
      </w:pPr>
      <w:r w:rsidRPr="00571EBC">
        <w:rPr>
          <w:rFonts w:hint="eastAsia"/>
        </w:rPr>
        <w:t>本文方法采用“语义提议、几何验证、可信度决策”的模块化路线。对于每一帧</w:t>
      </w:r>
      <w:r w:rsidRPr="00571EBC">
        <w:t xml:space="preserve"> RGB-D </w:t>
      </w:r>
      <w:r w:rsidRPr="00571EBC">
        <w:rPr>
          <w:rFonts w:hint="eastAsia"/>
        </w:rPr>
        <w:t>数据，系统先分别生成</w:t>
      </w:r>
      <w:r w:rsidRPr="00571EBC">
        <w:t xml:space="preserve"> </w:t>
      </w:r>
      <m:oMath>
        <m:sSub>
          <m:sSubPr>
            <m:ctrlPr/>
          </m:sSubPr>
          <m:e>
            <m:r>
              <m:t>C</m:t>
            </m:r>
          </m:e>
          <m:sub>
            <m:r>
              <m:t>r</m:t>
            </m:r>
          </m:sub>
        </m:sSub>
        <m:r>
          <m:rPr>
            <m:sty m:val="p"/>
          </m:rPr>
          <m:t>={</m:t>
        </m:r>
        <m:sSubSup>
          <m:sSubSupPr>
            <m:ctrlPr/>
          </m:sSubSupPr>
          <m:e>
            <m:r>
              <m:t>c</m:t>
            </m:r>
          </m:e>
          <m:sub>
            <m:r>
              <m:t>r</m:t>
            </m:r>
          </m:sub>
          <m:sup>
            <m:r>
              <m:t>1</m:t>
            </m:r>
          </m:sup>
        </m:sSubSup>
        <m:r>
          <m:rPr>
            <m:sty m:val="p"/>
          </m:rPr>
          <m:t>,</m:t>
        </m:r>
        <m:sSubSup>
          <m:sSubSupPr>
            <m:ctrlPr/>
          </m:sSubSupPr>
          <m:e>
            <m:r>
              <m:t>c</m:t>
            </m:r>
          </m:e>
          <m:sub>
            <m:r>
              <m:t>r</m:t>
            </m:r>
          </m:sub>
          <m:sup>
            <m:r>
              <m:t>2</m:t>
            </m:r>
          </m:sup>
        </m:sSubSup>
        <m:r>
          <m:rPr>
            <m:sty m:val="p"/>
          </m:rPr>
          <m:t>,…,</m:t>
        </m:r>
        <m:sSubSup>
          <m:sSubSupPr>
            <m:ctrlPr/>
          </m:sSubSupPr>
          <m:e>
            <m:r>
              <m:t>c</m:t>
            </m:r>
          </m:e>
          <m:sub>
            <m:r>
              <m:t>r</m:t>
            </m:r>
          </m:sub>
          <m:sup>
            <m:r>
              <m:t>m</m:t>
            </m:r>
          </m:sup>
        </m:sSubSup>
        <m:r>
          <m:rPr>
            <m:sty m:val="p"/>
          </m:rPr>
          <m:t>}</m:t>
        </m:r>
      </m:oMath>
      <w:r w:rsidRPr="00571EBC">
        <w:t xml:space="preserve"> </w:t>
      </w:r>
      <w:r w:rsidRPr="00571EBC">
        <w:rPr>
          <w:rFonts w:hint="eastAsia"/>
        </w:rPr>
        <w:t>和</w:t>
      </w:r>
      <w:r w:rsidRPr="00571EBC">
        <w:t xml:space="preserve"> </w:t>
      </w:r>
      <m:oMath>
        <m:sSub>
          <m:sSubPr>
            <m:ctrlPr/>
          </m:sSubPr>
          <m:e>
            <m:r>
              <m:t>C</m:t>
            </m:r>
          </m:e>
          <m:sub>
            <m:r>
              <m:t>d</m:t>
            </m:r>
          </m:sub>
        </m:sSub>
        <m:r>
          <m:rPr>
            <m:sty m:val="p"/>
          </m:rPr>
          <m:t>={</m:t>
        </m:r>
        <m:sSubSup>
          <m:sSubSupPr>
            <m:ctrlPr/>
          </m:sSubSupPr>
          <m:e>
            <m:r>
              <m:t>c</m:t>
            </m:r>
          </m:e>
          <m:sub>
            <m:r>
              <m:t>d</m:t>
            </m:r>
          </m:sub>
          <m:sup>
            <m:r>
              <m:t>1</m:t>
            </m:r>
          </m:sup>
        </m:sSubSup>
        <m:r>
          <m:rPr>
            <m:sty m:val="p"/>
          </m:rPr>
          <m:t>,</m:t>
        </m:r>
        <m:sSubSup>
          <m:sSubSupPr>
            <m:ctrlPr/>
          </m:sSubSupPr>
          <m:e>
            <m:r>
              <m:t>c</m:t>
            </m:r>
          </m:e>
          <m:sub>
            <m:r>
              <m:t>d</m:t>
            </m:r>
          </m:sub>
          <m:sup>
            <m:r>
              <m:t>2</m:t>
            </m:r>
          </m:sup>
        </m:sSubSup>
        <m:r>
          <m:rPr>
            <m:sty m:val="p"/>
          </m:rPr>
          <m:t>,…,</m:t>
        </m:r>
        <m:sSubSup>
          <m:sSubSupPr>
            <m:ctrlPr/>
          </m:sSubSupPr>
          <m:e>
            <m:r>
              <m:t>c</m:t>
            </m:r>
          </m:e>
          <m:sub>
            <m:r>
              <m:t>d</m:t>
            </m:r>
          </m:sub>
          <m:sup>
            <m:r>
              <m:t>n</m:t>
            </m:r>
          </m:sup>
        </m:sSubSup>
        <m:r>
          <m:rPr>
            <m:sty m:val="p"/>
          </m:rPr>
          <m:t>}</m:t>
        </m:r>
      </m:oMath>
      <w:r w:rsidRPr="00571EBC">
        <w:rPr>
          <w:rFonts w:hint="eastAsia"/>
        </w:rPr>
        <w:t>。其中，</w:t>
      </w:r>
      <w:r w:rsidRPr="00571EBC">
        <w:rPr>
          <w:rFonts w:hint="eastAsia"/>
        </w:rPr>
        <w:t>RGB</w:t>
      </w:r>
      <w:r w:rsidRPr="00571EBC">
        <w:t xml:space="preserve"> </w:t>
      </w:r>
      <w:r w:rsidRPr="00571EBC">
        <w:rPr>
          <w:rFonts w:hint="eastAsia"/>
        </w:rPr>
        <w:t>候选主要包含类别置信度、实例掩膜、图像质心和主方向角；深度候选主要包含高度图前景区域、矩形拟合结果、深度统计量和几何评分。最终抓取候选不是简单取</w:t>
      </w:r>
      <w:r w:rsidRPr="00571EBC">
        <w:t xml:space="preserve"> RGB </w:t>
      </w:r>
      <w:r w:rsidRPr="00571EBC">
        <w:rPr>
          <w:rFonts w:hint="eastAsia"/>
        </w:rPr>
        <w:t>或</w:t>
      </w:r>
      <w:r w:rsidRPr="00571EBC">
        <w:t xml:space="preserve"> Depth </w:t>
      </w:r>
      <w:r w:rsidRPr="00571EBC">
        <w:rPr>
          <w:rFonts w:hint="eastAsia"/>
        </w:rPr>
        <w:t>的最大置信度结果，而是在候选可靠性和跨模态一致性基础上进行选择。</w:t>
      </w:r>
    </w:p>
    <w:p w14:paraId="1F8BCED4" w14:textId="77777777" w:rsidR="00D13A1B" w:rsidRPr="00571EBC" w:rsidRDefault="00872F4B">
      <w:pPr>
        <w:pStyle w:val="a8"/>
        <w:rPr>
          <w:rFonts w:hint="eastAsia"/>
        </w:rPr>
      </w:pPr>
      <w:r w:rsidRPr="00571EBC">
        <w:rPr>
          <w:rFonts w:hint="eastAsia"/>
        </w:rPr>
        <w:t>这种建模方式的理论依据是规则砖块具有稳定的几何先验：平面区域应具有较低的高度离散度，外接矩形应与已知砖块尺寸接近，候选区域应具备较高的矩形度和完整性，并且不应大量接触</w:t>
      </w:r>
      <w:r w:rsidRPr="00571EBC">
        <w:t xml:space="preserve"> ROI </w:t>
      </w:r>
      <w:r w:rsidRPr="00571EBC">
        <w:rPr>
          <w:rFonts w:hint="eastAsia"/>
        </w:rPr>
        <w:t>边界。与端到端深度网络相比，该路线更轻量、可解释，也更适合样本量有限但目标形态明确的工业工作站场景。</w:t>
      </w:r>
    </w:p>
    <w:p w14:paraId="518A63EC" w14:textId="77777777" w:rsidR="00D13A1B" w:rsidRPr="00571EBC" w:rsidRDefault="00872F4B" w:rsidP="00571EBC">
      <w:pPr>
        <w:pStyle w:val="31"/>
        <w:rPr>
          <w:rFonts w:hint="eastAsia"/>
        </w:rPr>
      </w:pPr>
      <w:bookmarkStart w:id="13" w:name="基于实例掩膜的-rgb-语义候选生成"/>
      <w:bookmarkEnd w:id="12"/>
      <w:r w:rsidRPr="00571EBC">
        <w:t xml:space="preserve">4.2 </w:t>
      </w:r>
      <w:r w:rsidRPr="00571EBC">
        <w:rPr>
          <w:rFonts w:hint="eastAsia"/>
        </w:rPr>
        <w:t>基于实例掩膜的</w:t>
      </w:r>
      <w:r w:rsidRPr="00571EBC">
        <w:t xml:space="preserve"> RGB </w:t>
      </w:r>
      <w:r w:rsidRPr="00571EBC">
        <w:rPr>
          <w:rFonts w:hint="eastAsia"/>
        </w:rPr>
        <w:t>语义候选生成</w:t>
      </w:r>
    </w:p>
    <w:p w14:paraId="45282475" w14:textId="77777777" w:rsidR="00D13A1B" w:rsidRPr="00571EBC" w:rsidRDefault="00872F4B">
      <w:pPr>
        <w:rPr>
          <w:rFonts w:hint="eastAsia"/>
        </w:rPr>
      </w:pPr>
      <w:r w:rsidRPr="00571EBC">
        <w:t xml:space="preserve">RGB </w:t>
      </w:r>
      <w:r w:rsidRPr="00571EBC">
        <w:rPr>
          <w:rFonts w:hint="eastAsia"/>
        </w:rPr>
        <w:t>分支使用实例分割模型对彩色图像进行砖块目标识别。模型输出边界框、类别置信度和实例掩膜。对于每一个</w:t>
      </w:r>
      <w:r w:rsidRPr="00571EBC">
        <w:t xml:space="preserve"> RGB </w:t>
      </w:r>
      <w:r w:rsidRPr="00571EBC">
        <w:rPr>
          <w:rFonts w:hint="eastAsia"/>
        </w:rPr>
        <w:t>候选区域，系统首先按照式</w:t>
      </w:r>
      <w:r w:rsidRPr="00571EBC">
        <w:t xml:space="preserve"> (4-1) </w:t>
      </w:r>
      <w:r w:rsidRPr="00571EBC">
        <w:rPr>
          <w:rFonts w:hint="eastAsia"/>
        </w:rPr>
        <w:t>计算掩膜质心作为候选中心：</w:t>
      </w:r>
    </w:p>
    <w:p w14:paraId="300B8089" w14:textId="77777777" w:rsidR="00D13A1B" w:rsidRPr="00571EBC" w:rsidRDefault="00872F4B">
      <w:pPr>
        <w:pStyle w:val="a8"/>
        <w:rPr>
          <w:rFonts w:hint="eastAsia"/>
        </w:rPr>
      </w:pPr>
      <m:oMathPara>
        <m:oMathParaPr>
          <m:jc m:val="center"/>
        </m:oMathParaPr>
        <m:oMath>
          <m:r>
            <m:t>u</m:t>
          </m:r>
          <m:r>
            <m:rPr>
              <m:sty m:val="p"/>
            </m:rPr>
            <m:t>=</m:t>
          </m:r>
          <m:f>
            <m:fPr>
              <m:ctrlPr/>
            </m:fPr>
            <m:num>
              <m:r>
                <m:t>1</m:t>
              </m:r>
            </m:num>
            <m:den>
              <m:r>
                <m:rPr>
                  <m:sty m:val="p"/>
                </m:rPr>
                <m:t>|</m:t>
              </m:r>
              <m:r>
                <m:t>M</m:t>
              </m:r>
              <m:r>
                <m:rPr>
                  <m:sty m:val="p"/>
                </m:rPr>
                <m:t>|</m:t>
              </m:r>
            </m:den>
          </m:f>
          <m:nary>
            <m:naryPr>
              <m:chr m:val="∑"/>
              <m:limLoc m:val="undOvr"/>
              <m:supHide m:val="1"/>
              <m:ctrlPr/>
            </m:naryPr>
            <m:sub>
              <m:r>
                <m:rPr>
                  <m:sty m:val="p"/>
                </m:rPr>
                <m:t>(</m:t>
              </m:r>
              <m:r>
                <m:t>i</m:t>
              </m:r>
              <m:r>
                <m:rPr>
                  <m:sty m:val="p"/>
                </m:rPr>
                <m:t>,</m:t>
              </m:r>
              <m:r>
                <m:t>j</m:t>
              </m:r>
              <m:r>
                <m:rPr>
                  <m:sty m:val="p"/>
                </m:rPr>
                <m:t>)∈</m:t>
              </m:r>
              <m:r>
                <m:t>M</m:t>
              </m:r>
            </m:sub>
            <m:sup>
              <m:r>
                <m:t>​</m:t>
              </m:r>
            </m:sup>
            <m:e>
              <m:r>
                <m:t>j</m:t>
              </m:r>
            </m:e>
          </m:nary>
          <m:r>
            <m:rPr>
              <m:sty m:val="p"/>
            </m:rPr>
            <m:t>,</m:t>
          </m:r>
          <m:r>
            <m:t> </m:t>
          </m:r>
          <m:r>
            <m:t>v</m:t>
          </m:r>
          <m:r>
            <m:rPr>
              <m:sty m:val="p"/>
            </m:rPr>
            <m:t>=</m:t>
          </m:r>
          <m:f>
            <m:fPr>
              <m:ctrlPr/>
            </m:fPr>
            <m:num>
              <m:r>
                <m:t>1</m:t>
              </m:r>
            </m:num>
            <m:den>
              <m:r>
                <m:rPr>
                  <m:sty m:val="p"/>
                </m:rPr>
                <m:t>|</m:t>
              </m:r>
              <m:r>
                <m:t>M</m:t>
              </m:r>
              <m:r>
                <m:rPr>
                  <m:sty m:val="p"/>
                </m:rPr>
                <m:t>|</m:t>
              </m:r>
            </m:den>
          </m:f>
          <m:nary>
            <m:naryPr>
              <m:chr m:val="∑"/>
              <m:limLoc m:val="undOvr"/>
              <m:supHide m:val="1"/>
              <m:ctrlPr/>
            </m:naryPr>
            <m:sub>
              <m:r>
                <m:rPr>
                  <m:sty m:val="p"/>
                </m:rPr>
                <m:t>(</m:t>
              </m:r>
              <m:r>
                <m:t>i</m:t>
              </m:r>
              <m:r>
                <m:rPr>
                  <m:sty m:val="p"/>
                </m:rPr>
                <m:t>,</m:t>
              </m:r>
              <m:r>
                <m:t>j</m:t>
              </m:r>
              <m:r>
                <m:rPr>
                  <m:sty m:val="p"/>
                </m:rPr>
                <m:t>)∈</m:t>
              </m:r>
              <m:r>
                <m:t>M</m:t>
              </m:r>
            </m:sub>
            <m:sup>
              <m:r>
                <m:t>​</m:t>
              </m:r>
            </m:sup>
            <m:e>
              <m:r>
                <m:t>i</m:t>
              </m:r>
            </m:e>
          </m:nary>
          <m:r>
            <m:rPr>
              <m:sty m:val="p"/>
            </m:rPr>
            <m:t>.</m:t>
          </m:r>
          <m:r>
            <m:t>  </m:t>
          </m:r>
          <m:r>
            <m:rPr>
              <m:nor/>
            </m:rPr>
            <m:t>(4-1)</m:t>
          </m:r>
        </m:oMath>
      </m:oMathPara>
    </w:p>
    <w:p w14:paraId="444ECE0D" w14:textId="77777777" w:rsidR="00D13A1B" w:rsidRPr="00571EBC" w:rsidRDefault="00872F4B">
      <w:pPr>
        <w:rPr>
          <w:rFonts w:hint="eastAsia"/>
        </w:rPr>
      </w:pPr>
      <w:r w:rsidRPr="00571EBC">
        <w:rPr>
          <w:rFonts w:hint="eastAsia"/>
        </w:rPr>
        <w:t>随后在掩膜区域内提取有效深度像素，并通过异常值过滤获得候选深度统计量。为避免无效深度、飞点或边缘噪声影响，系统去除小于最小有效深度、非有限值和分位数外的异常值，并计算有效深度比例。当有效深度像素数量和比例满足阈值时，候选被标记为深度有效。候选方向角通过掩膜主成分分析或外接矩形方向获得。</w:t>
      </w:r>
    </w:p>
    <w:p w14:paraId="1E43B11A" w14:textId="77777777" w:rsidR="00D13A1B" w:rsidRPr="00571EBC" w:rsidRDefault="00872F4B">
      <w:pPr>
        <w:pStyle w:val="a8"/>
        <w:rPr>
          <w:rFonts w:hint="eastAsia"/>
        </w:rPr>
      </w:pPr>
      <w:r w:rsidRPr="00571EBC">
        <w:t xml:space="preserve">RGB </w:t>
      </w:r>
      <w:r w:rsidRPr="00571EBC">
        <w:rPr>
          <w:rFonts w:hint="eastAsia"/>
        </w:rPr>
        <w:t>分支的优势在于能够识别语义目标并区分砖块与背景；不足在于当掩膜边界偏移时，候选中心和角度会随之偏移。因此，</w:t>
      </w:r>
      <w:r w:rsidRPr="00571EBC">
        <w:rPr>
          <w:rFonts w:hint="eastAsia"/>
        </w:rPr>
        <w:t>RGB</w:t>
      </w:r>
      <w:r w:rsidRPr="00571EBC">
        <w:t xml:space="preserve"> </w:t>
      </w:r>
      <w:r w:rsidRPr="00571EBC">
        <w:rPr>
          <w:rFonts w:hint="eastAsia"/>
        </w:rPr>
        <w:t>候选更适合作为语义提议，而不是唯一决策依据。</w:t>
      </w:r>
    </w:p>
    <w:p w14:paraId="25EDE6E6" w14:textId="77777777" w:rsidR="00D13A1B" w:rsidRPr="00571EBC" w:rsidRDefault="00872F4B" w:rsidP="00571EBC">
      <w:pPr>
        <w:pStyle w:val="31"/>
        <w:rPr>
          <w:rFonts w:hint="eastAsia"/>
        </w:rPr>
      </w:pPr>
      <w:bookmarkStart w:id="14" w:name="基于高度图与几何先验的深度候选生成"/>
      <w:bookmarkEnd w:id="13"/>
      <w:r w:rsidRPr="00571EBC">
        <w:t xml:space="preserve">4.3 </w:t>
      </w:r>
      <w:r w:rsidRPr="00571EBC">
        <w:rPr>
          <w:rFonts w:hint="eastAsia"/>
        </w:rPr>
        <w:t>基于高度图与几何先验的深度候选生成</w:t>
      </w:r>
    </w:p>
    <w:p w14:paraId="32BFBEBA" w14:textId="77777777" w:rsidR="00D13A1B" w:rsidRPr="00571EBC" w:rsidRDefault="00872F4B">
      <w:pPr>
        <w:rPr>
          <w:rFonts w:hint="eastAsia"/>
        </w:rPr>
      </w:pPr>
      <w:r w:rsidRPr="00571EBC">
        <w:rPr>
          <w:rFonts w:hint="eastAsia"/>
        </w:rPr>
        <w:t>深度分支直接从深度图中提取砖块几何候选。首先在设定的</w:t>
      </w:r>
      <w:r w:rsidRPr="00571EBC">
        <w:t xml:space="preserve"> ROI </w:t>
      </w:r>
      <w:r w:rsidRPr="00571EBC">
        <w:rPr>
          <w:rFonts w:hint="eastAsia"/>
        </w:rPr>
        <w:t>内估计工作台基准平面或基准深度。当前实现采用有效深度直方图主峰估计工作台深度，用于降低少量砖块前景点、无效深度点和飞点对基准深度估计的影响。随后按照式</w:t>
      </w:r>
      <w:r w:rsidRPr="00571EBC">
        <w:t xml:space="preserve"> (4-2) </w:t>
      </w:r>
      <w:r w:rsidRPr="00571EBC">
        <w:rPr>
          <w:rFonts w:hint="eastAsia"/>
        </w:rPr>
        <w:t>构建局部高度图：</w:t>
      </w:r>
    </w:p>
    <w:p w14:paraId="0104AFC1" w14:textId="77777777" w:rsidR="00D13A1B" w:rsidRPr="00571EBC" w:rsidRDefault="00872F4B">
      <w:pPr>
        <w:pStyle w:val="a8"/>
        <w:rPr>
          <w:rFonts w:hint="eastAsia"/>
        </w:rPr>
      </w:pPr>
      <m:oMathPara>
        <m:oMathParaPr>
          <m:jc m:val="center"/>
        </m:oMathParaPr>
        <m:oMath>
          <m:r>
            <m:t>H</m:t>
          </m:r>
          <m:r>
            <m:rPr>
              <m:sty m:val="p"/>
            </m:rPr>
            <m:t>(</m:t>
          </m:r>
          <m:r>
            <m:t>u</m:t>
          </m:r>
          <m:r>
            <m:rPr>
              <m:sty m:val="p"/>
            </m:rPr>
            <m:t>,</m:t>
          </m:r>
          <m:r>
            <m:t>v</m:t>
          </m:r>
          <m:r>
            <m:rPr>
              <m:sty m:val="p"/>
            </m:rPr>
            <m:t>)=</m:t>
          </m:r>
          <m:sSub>
            <m:sSubPr>
              <m:ctrlPr/>
            </m:sSubPr>
            <m:e>
              <m:r>
                <m:t>D</m:t>
              </m:r>
            </m:e>
            <m:sub>
              <m:r>
                <m:t>b</m:t>
              </m:r>
            </m:sub>
          </m:sSub>
          <m:r>
            <m:rPr>
              <m:sty m:val="p"/>
            </m:rPr>
            <m:t>-</m:t>
          </m:r>
          <m:r>
            <m:t>D</m:t>
          </m:r>
          <m:r>
            <m:rPr>
              <m:sty m:val="p"/>
            </m:rPr>
            <m:t>(</m:t>
          </m:r>
          <m:r>
            <m:t>u</m:t>
          </m:r>
          <m:r>
            <m:rPr>
              <m:sty m:val="p"/>
            </m:rPr>
            <m:t>,</m:t>
          </m:r>
          <m:r>
            <m:t>v</m:t>
          </m:r>
          <m:r>
            <m:rPr>
              <m:sty m:val="p"/>
            </m:rPr>
            <m:t>),</m:t>
          </m:r>
          <m:r>
            <m:t>  </m:t>
          </m:r>
          <m:r>
            <m:rPr>
              <m:nor/>
            </m:rPr>
            <m:t>(4-2)</m:t>
          </m:r>
        </m:oMath>
      </m:oMathPara>
    </w:p>
    <w:p w14:paraId="2BD72BD9" w14:textId="77777777" w:rsidR="00D13A1B" w:rsidRPr="00571EBC" w:rsidRDefault="00872F4B">
      <w:pPr>
        <w:rPr>
          <w:rFonts w:hint="eastAsia"/>
        </w:rPr>
      </w:pPr>
      <w:r w:rsidRPr="00571EBC">
        <w:rPr>
          <w:rFonts w:hint="eastAsia"/>
        </w:rPr>
        <w:t>其中</w:t>
      </w:r>
      <w:r w:rsidRPr="00571EBC">
        <w:t xml:space="preserve"> </w:t>
      </w:r>
      <m:oMath>
        <m:sSub>
          <m:sSubPr>
            <m:ctrlPr/>
          </m:sSubPr>
          <m:e>
            <m:r>
              <m:t>D</m:t>
            </m:r>
          </m:e>
          <m:sub>
            <m:r>
              <m:t>b</m:t>
            </m:r>
          </m:sub>
        </m:sSub>
      </m:oMath>
      <w:r w:rsidRPr="00571EBC">
        <w:t xml:space="preserve"> </w:t>
      </w:r>
      <w:r w:rsidRPr="00571EBC">
        <w:rPr>
          <w:rFonts w:hint="eastAsia"/>
        </w:rPr>
        <w:t>表示工作台或背景平面的估计深度，</w:t>
      </w:r>
      <m:oMath>
        <m:r>
          <m:t>D</m:t>
        </m:r>
        <m:r>
          <m:rPr>
            <m:sty m:val="p"/>
          </m:rPr>
          <m:t>(</m:t>
        </m:r>
        <m:r>
          <m:t>u</m:t>
        </m:r>
        <m:r>
          <m:rPr>
            <m:sty m:val="p"/>
          </m:rPr>
          <m:t>,</m:t>
        </m:r>
        <m:r>
          <m:t>v</m:t>
        </m:r>
        <m:r>
          <m:rPr>
            <m:sty m:val="p"/>
          </m:rPr>
          <m:t>)</m:t>
        </m:r>
      </m:oMath>
      <w:r w:rsidRPr="00571EBC">
        <w:t xml:space="preserve"> </w:t>
      </w:r>
      <w:r w:rsidRPr="00571EBC">
        <w:rPr>
          <w:rFonts w:hint="eastAsia"/>
        </w:rPr>
        <w:t>表示当前像素深度。当砖块高于背景平面时，</w:t>
      </w:r>
      <m:oMath>
        <m:r>
          <m:t>H</m:t>
        </m:r>
        <m:r>
          <m:rPr>
            <m:sty m:val="p"/>
          </m:rPr>
          <m:t>(</m:t>
        </m:r>
        <m:r>
          <m:t>u</m:t>
        </m:r>
        <m:r>
          <m:rPr>
            <m:sty m:val="p"/>
          </m:rPr>
          <m:t>,</m:t>
        </m:r>
        <m:r>
          <m:t>v</m:t>
        </m:r>
        <m:r>
          <m:rPr>
            <m:sty m:val="p"/>
          </m:rPr>
          <m:t>)</m:t>
        </m:r>
      </m:oMath>
      <w:r w:rsidRPr="00571EBC">
        <w:t xml:space="preserve"> </w:t>
      </w:r>
      <w:r w:rsidRPr="00571EBC">
        <w:rPr>
          <w:rFonts w:hint="eastAsia"/>
        </w:rPr>
        <w:t>将形成明显前景区域。系统根据最小高度阈值和有效深度掩膜提取前景区域，并通过形态学开闭运算降低噪声影响。</w:t>
      </w:r>
    </w:p>
    <w:p w14:paraId="78B9E82A" w14:textId="77777777" w:rsidR="00D13A1B" w:rsidRPr="00571EBC" w:rsidRDefault="00872F4B">
      <w:pPr>
        <w:pStyle w:val="a8"/>
        <w:rPr>
          <w:rFonts w:hint="eastAsia"/>
        </w:rPr>
      </w:pPr>
      <w:r w:rsidRPr="00571EBC">
        <w:rPr>
          <w:rFonts w:hint="eastAsia"/>
        </w:rPr>
        <w:t>随后，系统对前景掩膜进行连通域分割，并对每个区域拟合最小外接矩形。对于每个深度候选，系统计算区域面积、矩形长宽、矩形度、完整性、平面性、高度一致性和边界接触状态等几何特征。设候选长边、短边和中位高度分别为</w:t>
      </w:r>
      <w:r w:rsidRPr="00571EBC">
        <w:t xml:space="preserve"> </w:t>
      </w:r>
      <m:oMath>
        <m:r>
          <m:t>l</m:t>
        </m:r>
        <m:r>
          <m:rPr>
            <m:sty m:val="p"/>
          </m:rPr>
          <m:t>,</m:t>
        </m:r>
        <m:r>
          <m:t>w</m:t>
        </m:r>
        <m:r>
          <m:rPr>
            <m:sty m:val="p"/>
          </m:rPr>
          <m:t>,</m:t>
        </m:r>
        <m:sSub>
          <m:sSubPr>
            <m:ctrlPr/>
          </m:sSubPr>
          <m:e>
            <m:r>
              <m:t>h</m:t>
            </m:r>
          </m:e>
          <m:sub>
            <m:r>
              <m:t>m</m:t>
            </m:r>
          </m:sub>
        </m:sSub>
      </m:oMath>
      <w:r w:rsidRPr="00571EBC">
        <w:rPr>
          <w:rFonts w:hint="eastAsia"/>
        </w:rPr>
        <w:t>，砖块先验长边、短边和高度分别为</w:t>
      </w:r>
      <w:r w:rsidRPr="00571EBC">
        <w:t xml:space="preserve"> </w:t>
      </w:r>
      <m:oMath>
        <m:sSub>
          <m:sSubPr>
            <m:ctrlPr/>
          </m:sSubPr>
          <m:e>
            <m:r>
              <m:t>l</m:t>
            </m:r>
          </m:e>
          <m:sub>
            <m:r>
              <m:t>0</m:t>
            </m:r>
          </m:sub>
        </m:sSub>
        <m:r>
          <m:rPr>
            <m:sty m:val="p"/>
          </m:rPr>
          <m:t>,</m:t>
        </m:r>
        <m:sSub>
          <m:sSubPr>
            <m:ctrlPr/>
          </m:sSubPr>
          <m:e>
            <m:r>
              <m:t>w</m:t>
            </m:r>
          </m:e>
          <m:sub>
            <m:r>
              <m:t>0</m:t>
            </m:r>
          </m:sub>
        </m:sSub>
        <m:r>
          <m:rPr>
            <m:sty m:val="p"/>
          </m:rPr>
          <m:t>,</m:t>
        </m:r>
        <m:sSub>
          <m:sSubPr>
            <m:ctrlPr/>
          </m:sSubPr>
          <m:e>
            <m:r>
              <m:t>h</m:t>
            </m:r>
          </m:e>
          <m:sub>
            <m:r>
              <m:t>0</m:t>
            </m:r>
          </m:sub>
        </m:sSub>
      </m:oMath>
      <w:r w:rsidRPr="00571EBC">
        <w:rPr>
          <w:rFonts w:hint="eastAsia"/>
        </w:rPr>
        <w:t>，容许误差分别为</w:t>
      </w:r>
      <w:r w:rsidRPr="00571EBC">
        <w:t xml:space="preserve"> </w:t>
      </w:r>
      <m:oMath>
        <m:sSub>
          <m:sSubPr>
            <m:ctrlPr/>
          </m:sSubPr>
          <m:e>
            <m:r>
              <m:t>τ</m:t>
            </m:r>
          </m:e>
          <m:sub>
            <m:r>
              <m:t>l</m:t>
            </m:r>
          </m:sub>
        </m:sSub>
        <m:r>
          <m:rPr>
            <m:sty m:val="p"/>
          </m:rPr>
          <m:t>,</m:t>
        </m:r>
        <m:sSub>
          <m:sSubPr>
            <m:ctrlPr/>
          </m:sSubPr>
          <m:e>
            <m:r>
              <m:t>τ</m:t>
            </m:r>
          </m:e>
          <m:sub>
            <m:r>
              <m:t>w</m:t>
            </m:r>
          </m:sub>
        </m:sSub>
        <m:r>
          <m:rPr>
            <m:sty m:val="p"/>
          </m:rPr>
          <m:t>,</m:t>
        </m:r>
        <m:sSub>
          <m:sSubPr>
            <m:ctrlPr/>
          </m:sSubPr>
          <m:e>
            <m:r>
              <m:t>τ</m:t>
            </m:r>
          </m:e>
          <m:sub>
            <m:r>
              <m:t>h</m:t>
            </m:r>
          </m:sub>
        </m:sSub>
      </m:oMath>
      <w:r w:rsidRPr="00571EBC">
        <w:rPr>
          <w:rFonts w:hint="eastAsia"/>
        </w:rPr>
        <w:t>，候选高度标准差为</w:t>
      </w:r>
      <w:r w:rsidRPr="00571EBC">
        <w:t xml:space="preserve"> </w:t>
      </w:r>
      <m:oMath>
        <m:sSub>
          <m:sSubPr>
            <m:ctrlPr/>
          </m:sSubPr>
          <m:e>
            <m:r>
              <m:t>σ</m:t>
            </m:r>
          </m:e>
          <m:sub>
            <m:r>
              <m:t>h</m:t>
            </m:r>
          </m:sub>
        </m:sSub>
      </m:oMath>
      <w:r w:rsidRPr="00571EBC">
        <w:rPr>
          <w:rFonts w:hint="eastAsia"/>
        </w:rPr>
        <w:t>，平面性阈值为</w:t>
      </w:r>
      <w:r w:rsidRPr="00571EBC">
        <w:t xml:space="preserve"> </w:t>
      </w:r>
      <m:oMath>
        <m:sSub>
          <m:sSubPr>
            <m:ctrlPr/>
          </m:sSubPr>
          <m:e>
            <m:r>
              <m:t>τ</m:t>
            </m:r>
          </m:e>
          <m:sub>
            <m:r>
              <m:t>σ</m:t>
            </m:r>
          </m:sub>
        </m:sSub>
      </m:oMath>
      <w:r w:rsidRPr="00571EBC">
        <w:rPr>
          <w:rFonts w:hint="eastAsia"/>
        </w:rPr>
        <w:t>。各子评分定义如式</w:t>
      </w:r>
      <w:r w:rsidRPr="00571EBC">
        <w:t xml:space="preserve"> (4-3) </w:t>
      </w:r>
      <w:r w:rsidRPr="00571EBC">
        <w:rPr>
          <w:rFonts w:hint="eastAsia"/>
        </w:rPr>
        <w:t>所示：</w:t>
      </w:r>
    </w:p>
    <w:p w14:paraId="0F0C91C7" w14:textId="77777777" w:rsidR="00D13A1B" w:rsidRPr="00571EBC" w:rsidRDefault="00872F4B">
      <w:pPr>
        <w:pStyle w:val="a8"/>
        <w:rPr>
          <w:rFonts w:hint="eastAsia"/>
        </w:rPr>
      </w:pPr>
      <m:oMathPara>
        <m:oMathParaPr>
          <m:jc m:val="center"/>
        </m:oMathParaPr>
        <m:oMath>
          <m:eqArr>
            <m:eqArrPr>
              <m:ctrlPr/>
            </m:eqArrPr>
            <m:e>
              <m:sSub>
                <m:sSubPr>
                  <m:ctrlPr/>
                </m:sSubPr>
                <m:e>
                  <m:r>
                    <m:t>S</m:t>
                  </m:r>
                </m:e>
                <m:sub>
                  <m:r>
                    <m:t>size</m:t>
                  </m:r>
                </m:sub>
              </m:sSub>
              <m:r>
                <m:t>&amp;</m:t>
              </m:r>
              <m:r>
                <m:rPr>
                  <m:sty m:val="p"/>
                </m:rPr>
                <m:t>=</m:t>
              </m:r>
              <m:f>
                <m:fPr>
                  <m:ctrlPr/>
                </m:fPr>
                <m:num>
                  <m:r>
                    <m:t>1</m:t>
                  </m:r>
                </m:num>
                <m:den>
                  <m:r>
                    <m:t>2</m:t>
                  </m:r>
                </m:den>
              </m:f>
              <m:d>
                <m:dPr>
                  <m:begChr m:val="["/>
                  <m:endChr m:val="]"/>
                  <m:ctrlPr/>
                </m:dPr>
                <m:e>
                  <m:r>
                    <m:rPr>
                      <m:sty m:val="p"/>
                    </m:rPr>
                    <m:t>max</m:t>
                  </m:r>
                  <m:d>
                    <m:dPr>
                      <m:ctrlPr/>
                    </m:dPr>
                    <m:e>
                      <m:r>
                        <m:t>0</m:t>
                      </m:r>
                      <m:r>
                        <m:rPr>
                          <m:sty m:val="p"/>
                        </m:rPr>
                        <m:t>,</m:t>
                      </m:r>
                      <m:r>
                        <m:t>1</m:t>
                      </m:r>
                      <m:r>
                        <m:rPr>
                          <m:sty m:val="p"/>
                        </m:rPr>
                        <m:t>-</m:t>
                      </m:r>
                      <m:f>
                        <m:fPr>
                          <m:ctrlPr/>
                        </m:fPr>
                        <m:num>
                          <m:r>
                            <m:rPr>
                              <m:sty m:val="p"/>
                            </m:rPr>
                            <m:t>|</m:t>
                          </m:r>
                          <m:r>
                            <m:t>l</m:t>
                          </m:r>
                          <m:r>
                            <m:rPr>
                              <m:sty m:val="p"/>
                            </m:rPr>
                            <m:t>-</m:t>
                          </m:r>
                          <m:sSub>
                            <m:sSubPr>
                              <m:ctrlPr/>
                            </m:sSubPr>
                            <m:e>
                              <m:r>
                                <m:t>l</m:t>
                              </m:r>
                            </m:e>
                            <m:sub>
                              <m:r>
                                <m:t>0</m:t>
                              </m:r>
                            </m:sub>
                          </m:sSub>
                          <m:r>
                            <m:rPr>
                              <m:sty m:val="p"/>
                            </m:rPr>
                            <m:t>|</m:t>
                          </m:r>
                        </m:num>
                        <m:den>
                          <m:sSub>
                            <m:sSubPr>
                              <m:ctrlPr/>
                            </m:sSubPr>
                            <m:e>
                              <m:r>
                                <m:t>τ</m:t>
                              </m:r>
                            </m:e>
                            <m:sub>
                              <m:r>
                                <m:t>l</m:t>
                              </m:r>
                            </m:sub>
                          </m:sSub>
                        </m:den>
                      </m:f>
                    </m:e>
                  </m:d>
                  <m:r>
                    <m:rPr>
                      <m:sty m:val="p"/>
                    </m:rPr>
                    <m:t>+max</m:t>
                  </m:r>
                  <m:d>
                    <m:dPr>
                      <m:ctrlPr/>
                    </m:dPr>
                    <m:e>
                      <m:r>
                        <m:t>0</m:t>
                      </m:r>
                      <m:r>
                        <m:rPr>
                          <m:sty m:val="p"/>
                        </m:rPr>
                        <m:t>,</m:t>
                      </m:r>
                      <m:r>
                        <m:t>1</m:t>
                      </m:r>
                      <m:r>
                        <m:rPr>
                          <m:sty m:val="p"/>
                        </m:rPr>
                        <m:t>-</m:t>
                      </m:r>
                      <m:f>
                        <m:fPr>
                          <m:ctrlPr/>
                        </m:fPr>
                        <m:num>
                          <m:r>
                            <m:rPr>
                              <m:sty m:val="p"/>
                            </m:rPr>
                            <m:t>|</m:t>
                          </m:r>
                          <m:r>
                            <m:t>w</m:t>
                          </m:r>
                          <m:r>
                            <m:rPr>
                              <m:sty m:val="p"/>
                            </m:rPr>
                            <m:t>-</m:t>
                          </m:r>
                          <m:sSub>
                            <m:sSubPr>
                              <m:ctrlPr/>
                            </m:sSubPr>
                            <m:e>
                              <m:r>
                                <m:t>w</m:t>
                              </m:r>
                            </m:e>
                            <m:sub>
                              <m:r>
                                <m:t>0</m:t>
                              </m:r>
                            </m:sub>
                          </m:sSub>
                          <m:r>
                            <m:rPr>
                              <m:sty m:val="p"/>
                            </m:rPr>
                            <m:t>|</m:t>
                          </m:r>
                        </m:num>
                        <m:den>
                          <m:sSub>
                            <m:sSubPr>
                              <m:ctrlPr/>
                            </m:sSubPr>
                            <m:e>
                              <m:r>
                                <m:t>τ</m:t>
                              </m:r>
                            </m:e>
                            <m:sub>
                              <m:r>
                                <m:t>w</m:t>
                              </m:r>
                            </m:sub>
                          </m:sSub>
                        </m:den>
                      </m:f>
                    </m:e>
                  </m:d>
                </m:e>
              </m:d>
              <m:r>
                <m:rPr>
                  <m:sty m:val="p"/>
                </m:rPr>
                <m:t>,</m:t>
              </m:r>
            </m:e>
            <m:e>
              <m:sSub>
                <m:sSubPr>
                  <m:ctrlPr/>
                </m:sSubPr>
                <m:e>
                  <m:r>
                    <m:t>S</m:t>
                  </m:r>
                </m:e>
                <m:sub>
                  <m:r>
                    <m:t>plane</m:t>
                  </m:r>
                </m:sub>
              </m:sSub>
              <m:r>
                <m:t>&amp;</m:t>
              </m:r>
              <m:r>
                <m:rPr>
                  <m:sty m:val="p"/>
                </m:rPr>
                <m:t>=clip</m:t>
              </m:r>
              <m:d>
                <m:dPr>
                  <m:ctrlPr/>
                </m:dPr>
                <m:e>
                  <m:r>
                    <m:t>1</m:t>
                  </m:r>
                  <m:r>
                    <m:rPr>
                      <m:sty m:val="p"/>
                    </m:rPr>
                    <m:t>-</m:t>
                  </m:r>
                  <m:f>
                    <m:fPr>
                      <m:ctrlPr/>
                    </m:fPr>
                    <m:num>
                      <m:sSub>
                        <m:sSubPr>
                          <m:ctrlPr/>
                        </m:sSubPr>
                        <m:e>
                          <m:r>
                            <m:t>σ</m:t>
                          </m:r>
                        </m:e>
                        <m:sub>
                          <m:r>
                            <m:t>h</m:t>
                          </m:r>
                        </m:sub>
                      </m:sSub>
                    </m:num>
                    <m:den>
                      <m:sSub>
                        <m:sSubPr>
                          <m:ctrlPr/>
                        </m:sSubPr>
                        <m:e>
                          <m:r>
                            <m:t>τ</m:t>
                          </m:r>
                        </m:e>
                        <m:sub>
                          <m:r>
                            <m:t>σ</m:t>
                          </m:r>
                        </m:sub>
                      </m:sSub>
                    </m:den>
                  </m:f>
                  <m:r>
                    <m:rPr>
                      <m:sty m:val="p"/>
                    </m:rPr>
                    <m:t>,</m:t>
                  </m:r>
                  <m:r>
                    <m:t>0</m:t>
                  </m:r>
                  <m:r>
                    <m:rPr>
                      <m:sty m:val="p"/>
                    </m:rPr>
                    <m:t>,</m:t>
                  </m:r>
                  <m:r>
                    <m:t>1</m:t>
                  </m:r>
                </m:e>
              </m:d>
              <m:r>
                <m:rPr>
                  <m:sty m:val="p"/>
                </m:rPr>
                <m:t>,</m:t>
              </m:r>
            </m:e>
            <m:e>
              <m:sSub>
                <m:sSubPr>
                  <m:ctrlPr/>
                </m:sSubPr>
                <m:e>
                  <m:r>
                    <m:t>S</m:t>
                  </m:r>
                </m:e>
                <m:sub>
                  <m:r>
                    <m:t>h</m:t>
                  </m:r>
                  <m:r>
                    <m:t>eig</m:t>
                  </m:r>
                  <m:r>
                    <m:t>h</m:t>
                  </m:r>
                  <m:r>
                    <m:t>t</m:t>
                  </m:r>
                </m:sub>
              </m:sSub>
              <m:r>
                <m:t>&amp;</m:t>
              </m:r>
              <m:r>
                <m:rPr>
                  <m:sty m:val="p"/>
                </m:rPr>
                <m:t>=clip</m:t>
              </m:r>
              <m:d>
                <m:dPr>
                  <m:ctrlPr/>
                </m:dPr>
                <m:e>
                  <m:r>
                    <m:t>1</m:t>
                  </m:r>
                  <m:r>
                    <m:rPr>
                      <m:sty m:val="p"/>
                    </m:rPr>
                    <m:t>-</m:t>
                  </m:r>
                  <m:f>
                    <m:fPr>
                      <m:ctrlPr/>
                    </m:fPr>
                    <m:num>
                      <m:r>
                        <m:rPr>
                          <m:sty m:val="p"/>
                        </m:rPr>
                        <m:t>|</m:t>
                      </m:r>
                      <m:sSub>
                        <m:sSubPr>
                          <m:ctrlPr/>
                        </m:sSubPr>
                        <m:e>
                          <m:r>
                            <m:t>h</m:t>
                          </m:r>
                        </m:e>
                        <m:sub>
                          <m:r>
                            <m:t>m</m:t>
                          </m:r>
                        </m:sub>
                      </m:sSub>
                      <m:r>
                        <m:rPr>
                          <m:sty m:val="p"/>
                        </m:rPr>
                        <m:t>-</m:t>
                      </m:r>
                      <m:sSub>
                        <m:sSubPr>
                          <m:ctrlPr/>
                        </m:sSubPr>
                        <m:e>
                          <m:r>
                            <m:t>h</m:t>
                          </m:r>
                        </m:e>
                        <m:sub>
                          <m:r>
                            <m:t>0</m:t>
                          </m:r>
                        </m:sub>
                      </m:sSub>
                      <m:r>
                        <m:rPr>
                          <m:sty m:val="p"/>
                        </m:rPr>
                        <m:t>|</m:t>
                      </m:r>
                    </m:num>
                    <m:den>
                      <m:sSub>
                        <m:sSubPr>
                          <m:ctrlPr/>
                        </m:sSubPr>
                        <m:e>
                          <m:r>
                            <m:t>τ</m:t>
                          </m:r>
                        </m:e>
                        <m:sub>
                          <m:r>
                            <m:t>h</m:t>
                          </m:r>
                        </m:sub>
                      </m:sSub>
                    </m:den>
                  </m:f>
                  <m:r>
                    <m:rPr>
                      <m:sty m:val="p"/>
                    </m:rPr>
                    <m:t>,</m:t>
                  </m:r>
                  <m:r>
                    <m:t>0</m:t>
                  </m:r>
                  <m:r>
                    <m:rPr>
                      <m:sty m:val="p"/>
                    </m:rPr>
                    <m:t>,</m:t>
                  </m:r>
                  <m:r>
                    <m:t>1</m:t>
                  </m:r>
                </m:e>
              </m:d>
              <m:r>
                <m:rPr>
                  <m:sty m:val="p"/>
                </m:rPr>
                <m:t>,</m:t>
              </m:r>
            </m:e>
            <m:e>
              <m:sSub>
                <m:sSubPr>
                  <m:ctrlPr/>
                </m:sSubPr>
                <m:e>
                  <m:r>
                    <m:t>S</m:t>
                  </m:r>
                </m:e>
                <m:sub>
                  <m:r>
                    <m:t>rect</m:t>
                  </m:r>
                </m:sub>
              </m:sSub>
              <m:r>
                <m:t>&amp;</m:t>
              </m:r>
              <m:r>
                <m:rPr>
                  <m:sty m:val="p"/>
                </m:rPr>
                <m:t>=clip</m:t>
              </m:r>
              <m:d>
                <m:dPr>
                  <m:ctrlPr/>
                </m:dPr>
                <m:e>
                  <m:f>
                    <m:fPr>
                      <m:ctrlPr/>
                    </m:fPr>
                    <m:num>
                      <m:sSub>
                        <m:sSubPr>
                          <m:ctrlPr/>
                        </m:sSubPr>
                        <m:e>
                          <m:r>
                            <m:t>A</m:t>
                          </m:r>
                        </m:e>
                        <m:sub>
                          <m:r>
                            <m:t>h</m:t>
                          </m:r>
                          <m:r>
                            <m:t>ull</m:t>
                          </m:r>
                        </m:sub>
                      </m:sSub>
                    </m:num>
                    <m:den>
                      <m:sSub>
                        <m:sSubPr>
                          <m:ctrlPr/>
                        </m:sSubPr>
                        <m:e>
                          <m:r>
                            <m:t>A</m:t>
                          </m:r>
                        </m:e>
                        <m:sub>
                          <m:r>
                            <m:t>rect</m:t>
                          </m:r>
                        </m:sub>
                      </m:sSub>
                    </m:den>
                  </m:f>
                  <m:r>
                    <m:rPr>
                      <m:sty m:val="p"/>
                    </m:rPr>
                    <m:t>,</m:t>
                  </m:r>
                  <m:r>
                    <m:t>0</m:t>
                  </m:r>
                  <m:r>
                    <m:rPr>
                      <m:sty m:val="p"/>
                    </m:rPr>
                    <m:t>,</m:t>
                  </m:r>
                  <m:r>
                    <m:t>1</m:t>
                  </m:r>
                </m:e>
              </m:d>
              <m:r>
                <m:rPr>
                  <m:sty m:val="p"/>
                </m:rPr>
                <m:t>,</m:t>
              </m:r>
            </m:e>
            <m:e>
              <m:sSub>
                <m:sSubPr>
                  <m:ctrlPr/>
                </m:sSubPr>
                <m:e>
                  <m:r>
                    <m:t>S</m:t>
                  </m:r>
                </m:e>
                <m:sub>
                  <m:r>
                    <m:t>comp</m:t>
                  </m:r>
                </m:sub>
              </m:sSub>
              <m:r>
                <m:t>&amp;</m:t>
              </m:r>
              <m:r>
                <m:rPr>
                  <m:sty m:val="p"/>
                </m:rPr>
                <m:t>=clip</m:t>
              </m:r>
              <m:d>
                <m:dPr>
                  <m:ctrlPr/>
                </m:dPr>
                <m:e>
                  <m:f>
                    <m:fPr>
                      <m:ctrlPr/>
                    </m:fPr>
                    <m:num>
                      <m:sSub>
                        <m:sSubPr>
                          <m:ctrlPr/>
                        </m:sSubPr>
                        <m:e>
                          <m:r>
                            <m:t>A</m:t>
                          </m:r>
                        </m:e>
                        <m:sub>
                          <m:r>
                            <m:t>region</m:t>
                          </m:r>
                        </m:sub>
                      </m:sSub>
                    </m:num>
                    <m:den>
                      <m:sSub>
                        <m:sSubPr>
                          <m:ctrlPr/>
                        </m:sSubPr>
                        <m:e>
                          <m:r>
                            <m:t>A</m:t>
                          </m:r>
                        </m:e>
                        <m:sub>
                          <m:r>
                            <m:t>h</m:t>
                          </m:r>
                          <m:r>
                            <m:t>ull</m:t>
                          </m:r>
                        </m:sub>
                      </m:sSub>
                    </m:den>
                  </m:f>
                  <m:r>
                    <m:rPr>
                      <m:sty m:val="p"/>
                    </m:rPr>
                    <m:t>,</m:t>
                  </m:r>
                  <m:r>
                    <m:t>0</m:t>
                  </m:r>
                  <m:r>
                    <m:rPr>
                      <m:sty m:val="p"/>
                    </m:rPr>
                    <m:t>,</m:t>
                  </m:r>
                  <m:r>
                    <m:t>1</m:t>
                  </m:r>
                </m:e>
              </m:d>
              <m:r>
                <m:rPr>
                  <m:sty m:val="p"/>
                </m:rPr>
                <m:t>.</m:t>
              </m:r>
            </m:e>
          </m:eqArr>
          <m:r>
            <m:t>  </m:t>
          </m:r>
          <m:r>
            <m:rPr>
              <m:nor/>
            </m:rPr>
            <m:t>(4-3)</m:t>
          </m:r>
        </m:oMath>
      </m:oMathPara>
    </w:p>
    <w:p w14:paraId="70413A8F" w14:textId="77777777" w:rsidR="00D13A1B" w:rsidRPr="00571EBC" w:rsidRDefault="00872F4B">
      <w:pPr>
        <w:rPr>
          <w:rFonts w:hint="eastAsia"/>
        </w:rPr>
      </w:pPr>
      <w:r w:rsidRPr="00571EBC">
        <w:rPr>
          <w:rFonts w:hint="eastAsia"/>
        </w:rPr>
        <w:t>其中</w:t>
      </w:r>
      <w:r w:rsidRPr="00571EBC">
        <w:t xml:space="preserve"> </w:t>
      </w:r>
      <m:oMath>
        <m:sSub>
          <m:sSubPr>
            <m:ctrlPr/>
          </m:sSubPr>
          <m:e>
            <m:r>
              <m:t>A</m:t>
            </m:r>
          </m:e>
          <m:sub>
            <m:r>
              <m:t>rect</m:t>
            </m:r>
          </m:sub>
        </m:sSub>
      </m:oMath>
      <w:r w:rsidRPr="00571EBC">
        <w:t xml:space="preserve"> </w:t>
      </w:r>
      <w:r w:rsidRPr="00571EBC">
        <w:rPr>
          <w:rFonts w:hint="eastAsia"/>
        </w:rPr>
        <w:t>为拟合矩形面积，</w:t>
      </w:r>
      <m:oMath>
        <m:sSub>
          <m:sSubPr>
            <m:ctrlPr/>
          </m:sSubPr>
          <m:e>
            <m:r>
              <m:t>A</m:t>
            </m:r>
          </m:e>
          <m:sub>
            <m:r>
              <m:t>h</m:t>
            </m:r>
            <m:r>
              <m:t>ull</m:t>
            </m:r>
          </m:sub>
        </m:sSub>
      </m:oMath>
      <w:r w:rsidRPr="00571EBC">
        <w:t xml:space="preserve"> </w:t>
      </w:r>
      <w:r w:rsidRPr="00571EBC">
        <w:rPr>
          <w:rFonts w:hint="eastAsia"/>
        </w:rPr>
        <w:t>为候选区域凸包面积，</w:t>
      </w:r>
      <m:oMath>
        <m:sSub>
          <m:sSubPr>
            <m:ctrlPr/>
          </m:sSubPr>
          <m:e>
            <m:r>
              <m:t>A</m:t>
            </m:r>
          </m:e>
          <m:sub>
            <m:r>
              <m:t>region</m:t>
            </m:r>
          </m:sub>
        </m:sSub>
      </m:oMath>
      <w:r w:rsidRPr="00571EBC">
        <w:t xml:space="preserve"> </w:t>
      </w:r>
      <w:r w:rsidRPr="00571EBC">
        <w:rPr>
          <w:rFonts w:hint="eastAsia"/>
        </w:rPr>
        <w:t>为候选前景像素面积。</w:t>
      </w:r>
      <m:oMath>
        <m:sSub>
          <m:sSubPr>
            <m:ctrlPr/>
          </m:sSubPr>
          <m:e>
            <m:r>
              <m:t>S</m:t>
            </m:r>
          </m:e>
          <m:sub>
            <m:r>
              <m:t>size</m:t>
            </m:r>
          </m:sub>
        </m:sSub>
      </m:oMath>
      <w:r w:rsidRPr="00571EBC">
        <w:t xml:space="preserve"> </w:t>
      </w:r>
      <w:r w:rsidRPr="00571EBC">
        <w:rPr>
          <w:rFonts w:hint="eastAsia"/>
        </w:rPr>
        <w:t>表示尺寸匹配得分，</w:t>
      </w:r>
      <m:oMath>
        <m:sSub>
          <m:sSubPr>
            <m:ctrlPr/>
          </m:sSubPr>
          <m:e>
            <m:r>
              <m:t>S</m:t>
            </m:r>
          </m:e>
          <m:sub>
            <m:r>
              <m:t>plane</m:t>
            </m:r>
          </m:sub>
        </m:sSub>
      </m:oMath>
      <w:r w:rsidRPr="00571EBC">
        <w:t xml:space="preserve"> </w:t>
      </w:r>
      <w:r w:rsidRPr="00571EBC">
        <w:rPr>
          <w:rFonts w:hint="eastAsia"/>
        </w:rPr>
        <w:t>表示局部平面性得分，</w:t>
      </w:r>
      <m:oMath>
        <m:sSub>
          <m:sSubPr>
            <m:ctrlPr/>
          </m:sSubPr>
          <m:e>
            <m:r>
              <m:t>S</m:t>
            </m:r>
          </m:e>
          <m:sub>
            <m:r>
              <m:t>h</m:t>
            </m:r>
            <m:r>
              <m:t>eig</m:t>
            </m:r>
            <m:r>
              <m:t>h</m:t>
            </m:r>
            <m:r>
              <m:t>t</m:t>
            </m:r>
          </m:sub>
        </m:sSub>
      </m:oMath>
      <w:r w:rsidRPr="00571EBC">
        <w:t xml:space="preserve"> </w:t>
      </w:r>
      <w:r w:rsidRPr="00571EBC">
        <w:rPr>
          <w:rFonts w:hint="eastAsia"/>
        </w:rPr>
        <w:t>表示高度一致性得分，</w:t>
      </w:r>
      <m:oMath>
        <m:sSub>
          <m:sSubPr>
            <m:ctrlPr/>
          </m:sSubPr>
          <m:e>
            <m:r>
              <m:t>S</m:t>
            </m:r>
          </m:e>
          <m:sub>
            <m:r>
              <m:t>rect</m:t>
            </m:r>
          </m:sub>
        </m:sSub>
      </m:oMath>
      <w:r w:rsidRPr="00571EBC">
        <w:t xml:space="preserve"> </w:t>
      </w:r>
      <w:r w:rsidRPr="00571EBC">
        <w:rPr>
          <w:rFonts w:hint="eastAsia"/>
        </w:rPr>
        <w:t>表示矩形度得分，</w:t>
      </w:r>
      <m:oMath>
        <m:sSub>
          <m:sSubPr>
            <m:ctrlPr/>
          </m:sSubPr>
          <m:e>
            <m:r>
              <m:t>S</m:t>
            </m:r>
          </m:e>
          <m:sub>
            <m:r>
              <m:t>comp</m:t>
            </m:r>
          </m:sub>
        </m:sSub>
      </m:oMath>
      <w:r w:rsidRPr="00571EBC">
        <w:t xml:space="preserve"> </w:t>
      </w:r>
      <w:r w:rsidRPr="00571EBC">
        <w:rPr>
          <w:rFonts w:hint="eastAsia"/>
        </w:rPr>
        <w:t>表示区域完整性得分。上述指标分别对应规则砖块的尺寸先验、平面先验、厚度先验和轮廓先验。</w:t>
      </w:r>
    </w:p>
    <w:p w14:paraId="117073CB" w14:textId="77777777" w:rsidR="00D13A1B" w:rsidRPr="00571EBC" w:rsidRDefault="00872F4B">
      <w:pPr>
        <w:pStyle w:val="a8"/>
        <w:rPr>
          <w:rFonts w:hint="eastAsia"/>
        </w:rPr>
      </w:pPr>
      <w:r w:rsidRPr="00571EBC">
        <w:rPr>
          <w:rFonts w:hint="eastAsia"/>
        </w:rPr>
        <w:t>综合几何评分如式</w:t>
      </w:r>
      <w:r w:rsidRPr="00571EBC">
        <w:t xml:space="preserve"> (4-4) </w:t>
      </w:r>
      <w:r w:rsidRPr="00571EBC">
        <w:rPr>
          <w:rFonts w:hint="eastAsia"/>
        </w:rPr>
        <w:t>所示：</w:t>
      </w:r>
    </w:p>
    <w:p w14:paraId="2216DF55" w14:textId="77777777" w:rsidR="00D13A1B" w:rsidRPr="00571EBC" w:rsidRDefault="00872F4B">
      <w:pPr>
        <w:pStyle w:val="a8"/>
        <w:rPr>
          <w:rFonts w:hint="eastAsia"/>
        </w:rPr>
      </w:pPr>
      <m:oMathPara>
        <m:oMathParaPr>
          <m:jc m:val="center"/>
        </m:oMathParaPr>
        <m:oMath>
          <m:sSub>
            <m:sSubPr>
              <m:ctrlPr/>
            </m:sSubPr>
            <m:e>
              <m:r>
                <m:t>S</m:t>
              </m:r>
            </m:e>
            <m:sub>
              <m:r>
                <m:t>g</m:t>
              </m:r>
            </m:sub>
          </m:sSub>
          <m:r>
            <m:rPr>
              <m:sty m:val="p"/>
            </m:rPr>
            <m:t>=clip</m:t>
          </m:r>
          <m:d>
            <m:dPr>
              <m:ctrlPr/>
            </m:dPr>
            <m:e>
              <m:r>
                <m:t>0.35</m:t>
              </m:r>
              <m:sSub>
                <m:sSubPr>
                  <m:ctrlPr/>
                </m:sSubPr>
                <m:e>
                  <m:r>
                    <m:t>S</m:t>
                  </m:r>
                </m:e>
                <m:sub>
                  <m:r>
                    <m:t>size</m:t>
                  </m:r>
                </m:sub>
              </m:sSub>
              <m:r>
                <m:rPr>
                  <m:sty m:val="p"/>
                </m:rPr>
                <m:t>+</m:t>
              </m:r>
              <m:r>
                <m:t>0.20</m:t>
              </m:r>
              <m:sSub>
                <m:sSubPr>
                  <m:ctrlPr/>
                </m:sSubPr>
                <m:e>
                  <m:r>
                    <m:t>S</m:t>
                  </m:r>
                </m:e>
                <m:sub>
                  <m:r>
                    <m:t>rect</m:t>
                  </m:r>
                </m:sub>
              </m:sSub>
              <m:r>
                <m:rPr>
                  <m:sty m:val="p"/>
                </m:rPr>
                <m:t>+</m:t>
              </m:r>
              <m:r>
                <m:t>0.20</m:t>
              </m:r>
              <m:sSub>
                <m:sSubPr>
                  <m:ctrlPr/>
                </m:sSubPr>
                <m:e>
                  <m:r>
                    <m:t>S</m:t>
                  </m:r>
                </m:e>
                <m:sub>
                  <m:r>
                    <m:t>plane</m:t>
                  </m:r>
                </m:sub>
              </m:sSub>
              <m:r>
                <m:rPr>
                  <m:sty m:val="p"/>
                </m:rPr>
                <m:t>+</m:t>
              </m:r>
              <m:r>
                <m:t>0.15</m:t>
              </m:r>
              <m:sSub>
                <m:sSubPr>
                  <m:ctrlPr/>
                </m:sSubPr>
                <m:e>
                  <m:r>
                    <m:t>S</m:t>
                  </m:r>
                </m:e>
                <m:sub>
                  <m:r>
                    <m:t>comp</m:t>
                  </m:r>
                </m:sub>
              </m:sSub>
              <m:r>
                <m:rPr>
                  <m:sty m:val="p"/>
                </m:rPr>
                <m:t>+</m:t>
              </m:r>
              <m:r>
                <m:t>0.10</m:t>
              </m:r>
              <m:sSub>
                <m:sSubPr>
                  <m:ctrlPr/>
                </m:sSubPr>
                <m:e>
                  <m:r>
                    <m:t>S</m:t>
                  </m:r>
                </m:e>
                <m:sub>
                  <m:r>
                    <m:t>h</m:t>
                  </m:r>
                  <m:r>
                    <m:t>eig</m:t>
                  </m:r>
                  <m:r>
                    <m:t>h</m:t>
                  </m:r>
                  <m:r>
                    <m:t>t</m:t>
                  </m:r>
                </m:sub>
              </m:sSub>
              <m:r>
                <m:rPr>
                  <m:sty m:val="p"/>
                </m:rPr>
                <m:t>-</m:t>
              </m:r>
              <m:sSub>
                <m:sSubPr>
                  <m:ctrlPr/>
                </m:sSubPr>
                <m:e>
                  <m:r>
                    <m:t>P</m:t>
                  </m:r>
                </m:e>
                <m:sub>
                  <m:r>
                    <m:t>border</m:t>
                  </m:r>
                </m:sub>
              </m:sSub>
              <m:r>
                <m:rPr>
                  <m:sty m:val="p"/>
                </m:rPr>
                <m:t>,</m:t>
              </m:r>
              <m:r>
                <m:t>0</m:t>
              </m:r>
              <m:r>
                <m:rPr>
                  <m:sty m:val="p"/>
                </m:rPr>
                <m:t>,</m:t>
              </m:r>
              <m:r>
                <m:t>1</m:t>
              </m:r>
            </m:e>
          </m:d>
          <m:r>
            <m:rPr>
              <m:sty m:val="p"/>
            </m:rPr>
            <m:t>.</m:t>
          </m:r>
          <m:r>
            <m:t>  </m:t>
          </m:r>
          <m:r>
            <m:rPr>
              <m:nor/>
            </m:rPr>
            <m:t>(4-4)</m:t>
          </m:r>
        </m:oMath>
      </m:oMathPara>
    </w:p>
    <w:p w14:paraId="62827646" w14:textId="77777777" w:rsidR="00D13A1B" w:rsidRPr="00571EBC" w:rsidRDefault="00872F4B">
      <w:pPr>
        <w:rPr>
          <w:rFonts w:hint="eastAsia"/>
        </w:rPr>
      </w:pPr>
      <w:r w:rsidRPr="00571EBC">
        <w:rPr>
          <w:rFonts w:hint="eastAsia"/>
        </w:rPr>
        <w:t>其中</w:t>
      </w:r>
      <w:r w:rsidRPr="00571EBC">
        <w:t xml:space="preserve"> </w:t>
      </w:r>
      <m:oMath>
        <m:sSub>
          <m:sSubPr>
            <m:ctrlPr/>
          </m:sSubPr>
          <m:e>
            <m:r>
              <m:t>P</m:t>
            </m:r>
          </m:e>
          <m:sub>
            <m:r>
              <m:t>border</m:t>
            </m:r>
          </m:sub>
        </m:sSub>
      </m:oMath>
      <w:r w:rsidRPr="00571EBC">
        <w:t xml:space="preserve"> </w:t>
      </w:r>
      <w:r w:rsidRPr="00571EBC">
        <w:rPr>
          <w:rFonts w:hint="eastAsia"/>
        </w:rPr>
        <w:t>表示候选区域接触</w:t>
      </w:r>
      <w:r w:rsidRPr="00571EBC">
        <w:t xml:space="preserve"> ROI </w:t>
      </w:r>
      <w:r w:rsidRPr="00571EBC">
        <w:rPr>
          <w:rFonts w:hint="eastAsia"/>
        </w:rPr>
        <w:t>或图像边界时引入的惩罚项。当前工程实现中，权重采用与代码一致的工程经验值，用于突出尺寸匹配、矩形轮廓和平面性对规则砖块识别的重要性；本文现阶段不将其作为最优参数结论，后续将通过参数敏感性实验进一步优化。最终按候选有效性、边界接触状态、几何评分和深度优先级对深度候选排序，获得深度候选列表。</w:t>
      </w:r>
    </w:p>
    <w:p w14:paraId="420056B0" w14:textId="77777777" w:rsidR="00D13A1B" w:rsidRPr="00571EBC" w:rsidRDefault="00872F4B">
      <w:pPr>
        <w:pStyle w:val="a8"/>
        <w:rPr>
          <w:rFonts w:hint="eastAsia"/>
        </w:rPr>
      </w:pPr>
      <w:r w:rsidRPr="00571EBC">
        <w:rPr>
          <w:rFonts w:hint="eastAsia"/>
        </w:rPr>
        <w:t>图</w:t>
      </w:r>
      <w:r w:rsidRPr="00571EBC">
        <w:t xml:space="preserve"> 5 </w:t>
      </w:r>
      <w:r w:rsidRPr="00571EBC">
        <w:rPr>
          <w:rFonts w:hint="eastAsia"/>
        </w:rPr>
        <w:t>展示了深度几何处理过程，包括原始深度图、高度图可视化、前景提取与形态学处理，以及矩形拟合和深度候选输出。该过程对应当前代码中的工作台深度估计、高度图构建、前景区域提取、连通域分割、矩形拟合和候选评分步骤。</w:t>
      </w:r>
    </w:p>
    <w:p w14:paraId="220A7010" w14:textId="77777777" w:rsidR="00D13A1B" w:rsidRPr="00571EBC" w:rsidRDefault="00872F4B" w:rsidP="00571EBC">
      <w:pPr>
        <w:pStyle w:val="a8"/>
        <w:jc w:val="center"/>
        <w:rPr>
          <w:rFonts w:hint="eastAsia"/>
        </w:rPr>
      </w:pPr>
      <w:r w:rsidRPr="00571EBC">
        <w:rPr>
          <w:noProof/>
        </w:rPr>
        <w:lastRenderedPageBreak/>
        <w:drawing>
          <wp:inline distT="0" distB="0" distL="0" distR="0" wp14:anchorId="6A33DC3C" wp14:editId="6294E820">
            <wp:extent cx="5504749" cy="4000117"/>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output/doc/rgbd_draft_assets/fig4_depth_geometry_process.png"/>
                    <pic:cNvPicPr>
                      <a:picLocks noChangeAspect="1" noChangeArrowheads="1"/>
                    </pic:cNvPicPr>
                  </pic:nvPicPr>
                  <pic:blipFill>
                    <a:blip r:embed="rId11"/>
                    <a:stretch>
                      <a:fillRect/>
                    </a:stretch>
                  </pic:blipFill>
                  <pic:spPr bwMode="auto">
                    <a:xfrm>
                      <a:off x="0" y="0"/>
                      <a:ext cx="5504749" cy="4000117"/>
                    </a:xfrm>
                    <a:prstGeom prst="rect">
                      <a:avLst/>
                    </a:prstGeom>
                    <a:noFill/>
                    <a:ln w="9525">
                      <a:noFill/>
                      <a:headEnd/>
                      <a:tailEnd/>
                    </a:ln>
                  </pic:spPr>
                </pic:pic>
              </a:graphicData>
            </a:graphic>
          </wp:inline>
        </w:drawing>
      </w:r>
    </w:p>
    <w:p w14:paraId="0579CC4A" w14:textId="77777777" w:rsidR="00D13A1B" w:rsidRPr="00571EBC" w:rsidRDefault="00872F4B">
      <w:pPr>
        <w:pStyle w:val="a8"/>
        <w:rPr>
          <w:rFonts w:hint="eastAsia"/>
        </w:rPr>
      </w:pPr>
      <w:r w:rsidRPr="00571EBC">
        <w:rPr>
          <w:rFonts w:hint="eastAsia"/>
          <w:b/>
          <w:bCs/>
        </w:rPr>
        <w:t>图</w:t>
      </w:r>
      <w:r w:rsidRPr="00571EBC">
        <w:rPr>
          <w:b/>
          <w:bCs/>
        </w:rPr>
        <w:t xml:space="preserve"> 5 </w:t>
      </w:r>
      <w:r w:rsidRPr="00571EBC">
        <w:rPr>
          <w:rFonts w:hint="eastAsia"/>
          <w:b/>
          <w:bCs/>
        </w:rPr>
        <w:t>深度几何处理过程示例：</w:t>
      </w:r>
      <w:r w:rsidRPr="00571EBC">
        <w:rPr>
          <w:rFonts w:hint="eastAsia"/>
          <w:b/>
          <w:bCs/>
        </w:rPr>
        <w:t>(a)</w:t>
      </w:r>
      <w:r w:rsidRPr="00571EBC">
        <w:rPr>
          <w:b/>
          <w:bCs/>
        </w:rPr>
        <w:t xml:space="preserve"> </w:t>
      </w:r>
      <w:r w:rsidRPr="00571EBC">
        <w:rPr>
          <w:rFonts w:hint="eastAsia"/>
          <w:b/>
          <w:bCs/>
        </w:rPr>
        <w:t>输入原始深度图；</w:t>
      </w:r>
      <w:r w:rsidRPr="00571EBC">
        <w:rPr>
          <w:rFonts w:hint="eastAsia"/>
          <w:b/>
          <w:bCs/>
        </w:rPr>
        <w:t>(b)</w:t>
      </w:r>
      <w:r w:rsidRPr="00571EBC">
        <w:rPr>
          <w:b/>
          <w:bCs/>
        </w:rPr>
        <w:t xml:space="preserve"> </w:t>
      </w:r>
      <w:r w:rsidRPr="00571EBC">
        <w:rPr>
          <w:rFonts w:hint="eastAsia"/>
          <w:b/>
          <w:bCs/>
        </w:rPr>
        <w:t>高度图可视化结果；</w:t>
      </w:r>
      <w:r w:rsidRPr="00571EBC">
        <w:rPr>
          <w:rFonts w:hint="eastAsia"/>
          <w:b/>
          <w:bCs/>
        </w:rPr>
        <w:t>(c)</w:t>
      </w:r>
      <w:r w:rsidRPr="00571EBC">
        <w:rPr>
          <w:b/>
          <w:bCs/>
        </w:rPr>
        <w:t xml:space="preserve"> </w:t>
      </w:r>
      <w:r w:rsidRPr="00571EBC">
        <w:rPr>
          <w:rFonts w:hint="eastAsia"/>
          <w:b/>
          <w:bCs/>
        </w:rPr>
        <w:t>前景提取与形态学处理结果；</w:t>
      </w:r>
      <w:r w:rsidRPr="00571EBC">
        <w:rPr>
          <w:rFonts w:hint="eastAsia"/>
          <w:b/>
          <w:bCs/>
        </w:rPr>
        <w:t>(d)</w:t>
      </w:r>
      <w:r w:rsidRPr="00571EBC">
        <w:rPr>
          <w:b/>
          <w:bCs/>
        </w:rPr>
        <w:t xml:space="preserve"> </w:t>
      </w:r>
      <w:r w:rsidRPr="00571EBC">
        <w:rPr>
          <w:rFonts w:hint="eastAsia"/>
          <w:b/>
          <w:bCs/>
        </w:rPr>
        <w:t>矩形拟合与深度候选输出。</w:t>
      </w:r>
    </w:p>
    <w:p w14:paraId="2C9EE862" w14:textId="77777777" w:rsidR="00D13A1B" w:rsidRPr="00571EBC" w:rsidRDefault="00872F4B" w:rsidP="00571EBC">
      <w:pPr>
        <w:pStyle w:val="a8"/>
        <w:jc w:val="center"/>
        <w:rPr>
          <w:rFonts w:hint="eastAsia"/>
        </w:rPr>
      </w:pPr>
      <w:r w:rsidRPr="00571EBC">
        <w:rPr>
          <w:noProof/>
        </w:rPr>
        <w:drawing>
          <wp:inline distT="0" distB="0" distL="0" distR="0" wp14:anchorId="0599F6E9" wp14:editId="7EA1EF9B">
            <wp:extent cx="5504749" cy="3599494"/>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output/doc/rgbd_draft_assets/fig5_geometry_score_composition.png"/>
                    <pic:cNvPicPr>
                      <a:picLocks noChangeAspect="1" noChangeArrowheads="1"/>
                    </pic:cNvPicPr>
                  </pic:nvPicPr>
                  <pic:blipFill>
                    <a:blip r:embed="rId12"/>
                    <a:stretch>
                      <a:fillRect/>
                    </a:stretch>
                  </pic:blipFill>
                  <pic:spPr bwMode="auto">
                    <a:xfrm>
                      <a:off x="0" y="0"/>
                      <a:ext cx="5504749" cy="3599494"/>
                    </a:xfrm>
                    <a:prstGeom prst="rect">
                      <a:avLst/>
                    </a:prstGeom>
                    <a:noFill/>
                    <a:ln w="9525">
                      <a:noFill/>
                      <a:headEnd/>
                      <a:tailEnd/>
                    </a:ln>
                  </pic:spPr>
                </pic:pic>
              </a:graphicData>
            </a:graphic>
          </wp:inline>
        </w:drawing>
      </w:r>
    </w:p>
    <w:p w14:paraId="6745C59A" w14:textId="77777777" w:rsidR="00D13A1B" w:rsidRPr="00571EBC" w:rsidRDefault="00872F4B">
      <w:pPr>
        <w:pStyle w:val="a8"/>
        <w:rPr>
          <w:rFonts w:hint="eastAsia"/>
        </w:rPr>
      </w:pPr>
      <w:r w:rsidRPr="00571EBC">
        <w:rPr>
          <w:rFonts w:hint="eastAsia"/>
          <w:b/>
          <w:bCs/>
        </w:rPr>
        <w:t>图</w:t>
      </w:r>
      <w:r w:rsidRPr="00571EBC">
        <w:rPr>
          <w:b/>
          <w:bCs/>
        </w:rPr>
        <w:t xml:space="preserve"> 6 </w:t>
      </w:r>
      <w:r w:rsidRPr="00571EBC">
        <w:rPr>
          <w:rFonts w:hint="eastAsia"/>
          <w:b/>
          <w:bCs/>
        </w:rPr>
        <w:t>深度几何评分构成示意图：尺寸匹配、矩形度、平面性、完整性和高度一致性作为正向指标加权融合，边界接触作为负向惩罚项共同决定候选几何可信度。</w:t>
      </w:r>
    </w:p>
    <w:p w14:paraId="7ABA8227" w14:textId="77777777" w:rsidR="00D13A1B" w:rsidRPr="00571EBC" w:rsidRDefault="00872F4B">
      <w:pPr>
        <w:pStyle w:val="a8"/>
        <w:rPr>
          <w:rFonts w:hint="eastAsia"/>
        </w:rPr>
      </w:pPr>
      <w:r w:rsidRPr="00571EBC">
        <w:rPr>
          <w:rFonts w:hint="eastAsia"/>
        </w:rPr>
        <w:lastRenderedPageBreak/>
        <w:t>与</w:t>
      </w:r>
      <w:r w:rsidRPr="00571EBC">
        <w:t xml:space="preserve"> RGB </w:t>
      </w:r>
      <w:r w:rsidRPr="00571EBC">
        <w:rPr>
          <w:rFonts w:hint="eastAsia"/>
        </w:rPr>
        <w:t>分支相比，深度几何分支不依赖颜色和纹理，能够更直接地反映砖块在三维空间中的突出区域和几何形状。其不足是当深度图缺失、反光、噪声较大或</w:t>
      </w:r>
      <w:r w:rsidRPr="00571EBC">
        <w:t xml:space="preserve"> ROI </w:t>
      </w:r>
      <w:r w:rsidRPr="00571EBC">
        <w:rPr>
          <w:rFonts w:hint="eastAsia"/>
        </w:rPr>
        <w:t>参数不合适时，可能出现深度前景断裂或误分割。</w:t>
      </w:r>
    </w:p>
    <w:p w14:paraId="602010DF" w14:textId="77777777" w:rsidR="00D13A1B" w:rsidRPr="00571EBC" w:rsidRDefault="00872F4B" w:rsidP="00571EBC">
      <w:pPr>
        <w:pStyle w:val="31"/>
        <w:rPr>
          <w:rFonts w:hint="eastAsia"/>
        </w:rPr>
      </w:pPr>
      <w:bookmarkStart w:id="15" w:name="跨模态候选一致性匹配"/>
      <w:bookmarkEnd w:id="14"/>
      <w:r w:rsidRPr="00571EBC">
        <w:t xml:space="preserve">4.4 </w:t>
      </w:r>
      <w:r w:rsidRPr="00571EBC">
        <w:rPr>
          <w:rFonts w:hint="eastAsia"/>
        </w:rPr>
        <w:t>跨模态候选一致性匹配</w:t>
      </w:r>
    </w:p>
    <w:p w14:paraId="49341AD8" w14:textId="77777777" w:rsidR="00D13A1B" w:rsidRPr="00571EBC" w:rsidRDefault="00872F4B">
      <w:pPr>
        <w:rPr>
          <w:rFonts w:hint="eastAsia"/>
        </w:rPr>
      </w:pPr>
      <w:r w:rsidRPr="00571EBC">
        <w:rPr>
          <w:rFonts w:hint="eastAsia"/>
        </w:rPr>
        <w:t>为了判断</w:t>
      </w:r>
      <w:r w:rsidRPr="00571EBC">
        <w:t xml:space="preserve"> RGB </w:t>
      </w:r>
      <w:r w:rsidRPr="00571EBC">
        <w:rPr>
          <w:rFonts w:hint="eastAsia"/>
        </w:rPr>
        <w:t>候选与深度候选是否对应同一块砖，本文从中心距离、角度差、掩膜重叠和深度差四个方面进行一致性匹配。设</w:t>
      </w:r>
      <w:r w:rsidRPr="00571EBC">
        <w:t xml:space="preserve"> RGB </w:t>
      </w:r>
      <w:r w:rsidRPr="00571EBC">
        <w:rPr>
          <w:rFonts w:hint="eastAsia"/>
        </w:rPr>
        <w:t>候选为</w:t>
      </w:r>
      <w:r w:rsidRPr="00571EBC">
        <w:t xml:space="preserve"> </w:t>
      </w:r>
      <m:oMath>
        <m:sSub>
          <m:sSubPr>
            <m:ctrlPr/>
          </m:sSubPr>
          <m:e>
            <m:r>
              <m:t>c</m:t>
            </m:r>
          </m:e>
          <m:sub>
            <m:r>
              <m:t>r</m:t>
            </m:r>
          </m:sub>
        </m:sSub>
      </m:oMath>
      <w:r w:rsidRPr="00571EBC">
        <w:rPr>
          <w:rFonts w:hint="eastAsia"/>
        </w:rPr>
        <w:t>，深度候选为</w:t>
      </w:r>
      <w:r w:rsidRPr="00571EBC">
        <w:t xml:space="preserve"> </w:t>
      </w:r>
      <m:oMath>
        <m:sSub>
          <m:sSubPr>
            <m:ctrlPr/>
          </m:sSubPr>
          <m:e>
            <m:r>
              <m:t>c</m:t>
            </m:r>
          </m:e>
          <m:sub>
            <m:r>
              <m:t>d</m:t>
            </m:r>
          </m:sub>
        </m:sSub>
      </m:oMath>
      <w:r w:rsidRPr="00571EBC">
        <w:rPr>
          <w:rFonts w:hint="eastAsia"/>
        </w:rPr>
        <w:t>，当二者满足式</w:t>
      </w:r>
      <w:r w:rsidRPr="00571EBC">
        <w:t xml:space="preserve"> (4-5) </w:t>
      </w:r>
      <w:r w:rsidRPr="00571EBC">
        <w:rPr>
          <w:rFonts w:hint="eastAsia"/>
        </w:rPr>
        <w:t>至式</w:t>
      </w:r>
      <w:r w:rsidRPr="00571EBC">
        <w:t xml:space="preserve"> (4-8) </w:t>
      </w:r>
      <w:r w:rsidRPr="00571EBC">
        <w:rPr>
          <w:rFonts w:hint="eastAsia"/>
        </w:rPr>
        <w:t>的条件时认为匹配成功：</w:t>
      </w:r>
    </w:p>
    <w:p w14:paraId="6EF6B685" w14:textId="77777777" w:rsidR="00D13A1B" w:rsidRPr="00571EBC" w:rsidRDefault="00872F4B">
      <w:pPr>
        <w:pStyle w:val="a8"/>
        <w:rPr>
          <w:rFonts w:hint="eastAsia"/>
        </w:rPr>
      </w:pPr>
      <m:oMathPara>
        <m:oMathParaPr>
          <m:jc m:val="center"/>
        </m:oMathParaPr>
        <m:oMath>
          <m:r>
            <m:rPr>
              <m:sty m:val="p"/>
            </m:rPr>
            <m:t>∥</m:t>
          </m:r>
          <m:sSub>
            <m:sSubPr>
              <m:ctrlPr/>
            </m:sSubPr>
            <m:e>
              <m:r>
                <m:t>p</m:t>
              </m:r>
            </m:e>
            <m:sub>
              <m:r>
                <m:t>r</m:t>
              </m:r>
            </m:sub>
          </m:sSub>
          <m:r>
            <m:rPr>
              <m:sty m:val="p"/>
            </m:rPr>
            <m:t>-</m:t>
          </m:r>
          <m:sSub>
            <m:sSubPr>
              <m:ctrlPr/>
            </m:sSubPr>
            <m:e>
              <m:r>
                <m:t>p</m:t>
              </m:r>
            </m:e>
            <m:sub>
              <m:r>
                <m:t>d</m:t>
              </m:r>
            </m:sub>
          </m:sSub>
          <m:sSub>
            <m:sSubPr>
              <m:ctrlPr/>
            </m:sSubPr>
            <m:e>
              <m:r>
                <m:rPr>
                  <m:sty m:val="p"/>
                </m:rPr>
                <m:t>∥</m:t>
              </m:r>
            </m:e>
            <m:sub>
              <m:r>
                <m:t>2</m:t>
              </m:r>
            </m:sub>
          </m:sSub>
          <m:r>
            <m:rPr>
              <m:sty m:val="p"/>
            </m:rPr>
            <m:t>≤</m:t>
          </m:r>
          <m:sSub>
            <m:sSubPr>
              <m:ctrlPr/>
            </m:sSubPr>
            <m:e>
              <m:r>
                <m:t>τ</m:t>
              </m:r>
            </m:e>
            <m:sub>
              <m:r>
                <m:t>p</m:t>
              </m:r>
            </m:sub>
          </m:sSub>
          <m:r>
            <m:rPr>
              <m:sty m:val="p"/>
            </m:rPr>
            <m:t>,</m:t>
          </m:r>
          <m:r>
            <m:t>  </m:t>
          </m:r>
          <m:r>
            <m:rPr>
              <m:nor/>
            </m:rPr>
            <m:t>(4-5)</m:t>
          </m:r>
        </m:oMath>
      </m:oMathPara>
    </w:p>
    <w:p w14:paraId="09C4F54B" w14:textId="77777777" w:rsidR="00D13A1B" w:rsidRPr="00571EBC" w:rsidRDefault="00872F4B">
      <w:pPr>
        <w:rPr>
          <w:rFonts w:hint="eastAsia"/>
        </w:rPr>
      </w:pPr>
      <m:oMathPara>
        <m:oMathParaPr>
          <m:jc m:val="center"/>
        </m:oMathParaPr>
        <m:oMath>
          <m:r>
            <m:rPr>
              <m:sty m:val="p"/>
            </m:rPr>
            <m:t>Δ</m:t>
          </m:r>
          <m:r>
            <m:t>θ</m:t>
          </m:r>
          <m:r>
            <m:rPr>
              <m:sty m:val="p"/>
            </m:rPr>
            <m:t>(</m:t>
          </m:r>
          <m:sSub>
            <m:sSubPr>
              <m:ctrlPr/>
            </m:sSubPr>
            <m:e>
              <m:r>
                <m:t>c</m:t>
              </m:r>
            </m:e>
            <m:sub>
              <m:r>
                <m:t>r</m:t>
              </m:r>
            </m:sub>
          </m:sSub>
          <m:r>
            <m:rPr>
              <m:sty m:val="p"/>
            </m:rPr>
            <m:t>,</m:t>
          </m:r>
          <m:sSub>
            <m:sSubPr>
              <m:ctrlPr/>
            </m:sSubPr>
            <m:e>
              <m:r>
                <m:t>c</m:t>
              </m:r>
            </m:e>
            <m:sub>
              <m:r>
                <m:t>d</m:t>
              </m:r>
            </m:sub>
          </m:sSub>
          <m:r>
            <m:rPr>
              <m:sty m:val="p"/>
            </m:rPr>
            <m:t>)≤</m:t>
          </m:r>
          <m:sSub>
            <m:sSubPr>
              <m:ctrlPr/>
            </m:sSubPr>
            <m:e>
              <m:r>
                <m:t>τ</m:t>
              </m:r>
            </m:e>
            <m:sub>
              <m:r>
                <m:t>θ</m:t>
              </m:r>
            </m:sub>
          </m:sSub>
          <m:r>
            <m:rPr>
              <m:sty m:val="p"/>
            </m:rPr>
            <m:t>,</m:t>
          </m:r>
          <m:r>
            <m:t>  </m:t>
          </m:r>
          <m:r>
            <m:rPr>
              <m:nor/>
            </m:rPr>
            <m:t>(4-6)</m:t>
          </m:r>
        </m:oMath>
      </m:oMathPara>
    </w:p>
    <w:p w14:paraId="64030427" w14:textId="77777777" w:rsidR="00D13A1B" w:rsidRPr="00571EBC" w:rsidRDefault="00872F4B">
      <w:pPr>
        <w:rPr>
          <w:rFonts w:hint="eastAsia"/>
        </w:rPr>
      </w:pPr>
      <m:oMathPara>
        <m:oMathParaPr>
          <m:jc m:val="center"/>
        </m:oMathParaPr>
        <m:oMath>
          <m:r>
            <m:t>IoU</m:t>
          </m:r>
          <m:r>
            <m:rPr>
              <m:sty m:val="p"/>
            </m:rPr>
            <m:t>(</m:t>
          </m:r>
          <m:sSub>
            <m:sSubPr>
              <m:ctrlPr/>
            </m:sSubPr>
            <m:e>
              <m:r>
                <m:t>M</m:t>
              </m:r>
            </m:e>
            <m:sub>
              <m:r>
                <m:t>r</m:t>
              </m:r>
            </m:sub>
          </m:sSub>
          <m:r>
            <m:rPr>
              <m:sty m:val="p"/>
            </m:rPr>
            <m:t>,</m:t>
          </m:r>
          <m:sSub>
            <m:sSubPr>
              <m:ctrlPr/>
            </m:sSubPr>
            <m:e>
              <m:r>
                <m:t>M</m:t>
              </m:r>
            </m:e>
            <m:sub>
              <m:r>
                <m:t>d</m:t>
              </m:r>
            </m:sub>
          </m:sSub>
          <m:r>
            <m:rPr>
              <m:sty m:val="p"/>
            </m:rPr>
            <m:t>)≥</m:t>
          </m:r>
          <m:sSub>
            <m:sSubPr>
              <m:ctrlPr/>
            </m:sSubPr>
            <m:e>
              <m:r>
                <m:t>τ</m:t>
              </m:r>
            </m:e>
            <m:sub>
              <m:r>
                <m:t>iou</m:t>
              </m:r>
            </m:sub>
          </m:sSub>
          <m:r>
            <m:rPr>
              <m:sty m:val="p"/>
            </m:rPr>
            <m:t>,</m:t>
          </m:r>
          <m:r>
            <m:t>  </m:t>
          </m:r>
          <m:r>
            <m:rPr>
              <m:nor/>
            </m:rPr>
            <m:t>(4-7)</m:t>
          </m:r>
        </m:oMath>
      </m:oMathPara>
    </w:p>
    <w:p w14:paraId="62C33810" w14:textId="77777777" w:rsidR="00D13A1B" w:rsidRPr="00571EBC" w:rsidRDefault="00872F4B">
      <w:pPr>
        <w:rPr>
          <w:rFonts w:hint="eastAsia"/>
        </w:rPr>
      </w:pPr>
      <m:oMathPara>
        <m:oMathParaPr>
          <m:jc m:val="center"/>
        </m:oMathParaPr>
        <m:oMath>
          <m:r>
            <m:rPr>
              <m:sty m:val="p"/>
            </m:rPr>
            <m:t>|</m:t>
          </m:r>
          <m:sSub>
            <m:sSubPr>
              <m:ctrlPr/>
            </m:sSubPr>
            <m:e>
              <m:r>
                <m:t>z</m:t>
              </m:r>
            </m:e>
            <m:sub>
              <m:r>
                <m:t>r</m:t>
              </m:r>
            </m:sub>
          </m:sSub>
          <m:r>
            <m:rPr>
              <m:sty m:val="p"/>
            </m:rPr>
            <m:t>-</m:t>
          </m:r>
          <m:sSub>
            <m:sSubPr>
              <m:ctrlPr/>
            </m:sSubPr>
            <m:e>
              <m:r>
                <m:t>z</m:t>
              </m:r>
            </m:e>
            <m:sub>
              <m:r>
                <m:t>d</m:t>
              </m:r>
            </m:sub>
          </m:sSub>
          <m:r>
            <m:rPr>
              <m:sty m:val="p"/>
            </m:rPr>
            <m:t>|≤</m:t>
          </m:r>
          <m:sSub>
            <m:sSubPr>
              <m:ctrlPr/>
            </m:sSubPr>
            <m:e>
              <m:r>
                <m:t>τ</m:t>
              </m:r>
            </m:e>
            <m:sub>
              <m:r>
                <m:t>z</m:t>
              </m:r>
            </m:sub>
          </m:sSub>
          <m:r>
            <m:rPr>
              <m:sty m:val="p"/>
            </m:rPr>
            <m:t>.</m:t>
          </m:r>
          <m:r>
            <m:t>  </m:t>
          </m:r>
          <m:r>
            <m:rPr>
              <m:nor/>
            </m:rPr>
            <m:t>(4-8)</m:t>
          </m:r>
        </m:oMath>
      </m:oMathPara>
    </w:p>
    <w:p w14:paraId="764AAD3A" w14:textId="77777777" w:rsidR="00D13A1B" w:rsidRPr="00571EBC" w:rsidRDefault="00872F4B">
      <w:pPr>
        <w:rPr>
          <w:rFonts w:hint="eastAsia"/>
        </w:rPr>
      </w:pPr>
      <w:r w:rsidRPr="00571EBC">
        <w:rPr>
          <w:rFonts w:hint="eastAsia"/>
        </w:rPr>
        <w:t>其中</w:t>
      </w:r>
      <w:r w:rsidRPr="00571EBC">
        <w:t xml:space="preserve"> </w:t>
      </w:r>
      <m:oMath>
        <m:sSub>
          <m:sSubPr>
            <m:ctrlPr/>
          </m:sSubPr>
          <m:e>
            <m:r>
              <m:t>p</m:t>
            </m:r>
          </m:e>
          <m:sub>
            <m:r>
              <m:t>r</m:t>
            </m:r>
          </m:sub>
        </m:sSub>
        <m:r>
          <m:rPr>
            <m:sty m:val="p"/>
          </m:rPr>
          <m:t>,</m:t>
        </m:r>
        <m:sSub>
          <m:sSubPr>
            <m:ctrlPr/>
          </m:sSubPr>
          <m:e>
            <m:r>
              <m:t>p</m:t>
            </m:r>
          </m:e>
          <m:sub>
            <m:r>
              <m:t>d</m:t>
            </m:r>
          </m:sub>
        </m:sSub>
      </m:oMath>
      <w:r w:rsidRPr="00571EBC">
        <w:t xml:space="preserve"> </w:t>
      </w:r>
      <w:r w:rsidRPr="00571EBC">
        <w:rPr>
          <w:rFonts w:hint="eastAsia"/>
        </w:rPr>
        <w:t>为两个候选的像素中心，</w:t>
      </w:r>
      <m:oMath>
        <m:sSub>
          <m:sSubPr>
            <m:ctrlPr/>
          </m:sSubPr>
          <m:e>
            <m:r>
              <m:t>τ</m:t>
            </m:r>
          </m:e>
          <m:sub>
            <m:r>
              <m:t>p</m:t>
            </m:r>
          </m:sub>
        </m:sSub>
        <m:r>
          <m:rPr>
            <m:sty m:val="p"/>
          </m:rPr>
          <m:t>,</m:t>
        </m:r>
        <m:sSub>
          <m:sSubPr>
            <m:ctrlPr/>
          </m:sSubPr>
          <m:e>
            <m:r>
              <m:t>τ</m:t>
            </m:r>
          </m:e>
          <m:sub>
            <m:r>
              <m:t>θ</m:t>
            </m:r>
          </m:sub>
        </m:sSub>
        <m:r>
          <m:rPr>
            <m:sty m:val="p"/>
          </m:rPr>
          <m:t>,</m:t>
        </m:r>
        <m:sSub>
          <m:sSubPr>
            <m:ctrlPr/>
          </m:sSubPr>
          <m:e>
            <m:r>
              <m:t>τ</m:t>
            </m:r>
          </m:e>
          <m:sub>
            <m:r>
              <m:t>iou</m:t>
            </m:r>
          </m:sub>
        </m:sSub>
        <m:r>
          <m:rPr>
            <m:sty m:val="p"/>
          </m:rPr>
          <m:t>,</m:t>
        </m:r>
        <m:sSub>
          <m:sSubPr>
            <m:ctrlPr/>
          </m:sSubPr>
          <m:e>
            <m:r>
              <m:t>τ</m:t>
            </m:r>
          </m:e>
          <m:sub>
            <m:r>
              <m:t>z</m:t>
            </m:r>
          </m:sub>
        </m:sSub>
      </m:oMath>
      <w:r w:rsidRPr="00571EBC">
        <w:t xml:space="preserve"> </w:t>
      </w:r>
      <w:r w:rsidRPr="00571EBC">
        <w:rPr>
          <w:rFonts w:hint="eastAsia"/>
        </w:rPr>
        <w:t>分别为中心距离、角度、重叠度和深度差阈值。实际运行时，并非每一项在所有场景中都可用。例如，当</w:t>
      </w:r>
      <w:r w:rsidRPr="00571EBC">
        <w:t xml:space="preserve"> RGB </w:t>
      </w:r>
      <w:r w:rsidRPr="00571EBC">
        <w:rPr>
          <w:rFonts w:hint="eastAsia"/>
        </w:rPr>
        <w:t>候选有效但深度候选缺失时，系统仍允许</w:t>
      </w:r>
      <w:r w:rsidRPr="00571EBC">
        <w:t xml:space="preserve"> RGB </w:t>
      </w:r>
      <w:r w:rsidRPr="00571EBC">
        <w:rPr>
          <w:rFonts w:hint="eastAsia"/>
        </w:rPr>
        <w:t>回退；当</w:t>
      </w:r>
      <w:r w:rsidRPr="00571EBC">
        <w:t xml:space="preserve"> RGB </w:t>
      </w:r>
      <w:r w:rsidRPr="00571EBC">
        <w:rPr>
          <w:rFonts w:hint="eastAsia"/>
        </w:rPr>
        <w:t>候选质量较低但深度候选几何评分较高时，系统可以选择深度候选作为主抓取目标。</w:t>
      </w:r>
    </w:p>
    <w:p w14:paraId="29E48E18" w14:textId="77777777" w:rsidR="00D13A1B" w:rsidRPr="00571EBC" w:rsidRDefault="00872F4B" w:rsidP="00571EBC">
      <w:pPr>
        <w:pStyle w:val="31"/>
        <w:rPr>
          <w:rFonts w:hint="eastAsia"/>
        </w:rPr>
      </w:pPr>
      <w:bookmarkStart w:id="16" w:name="可信度驱动的深度优先与-rgb-回退决策"/>
      <w:bookmarkEnd w:id="15"/>
      <w:r w:rsidRPr="00571EBC">
        <w:t xml:space="preserve">4.5 </w:t>
      </w:r>
      <w:r w:rsidRPr="00571EBC">
        <w:rPr>
          <w:rFonts w:hint="eastAsia"/>
        </w:rPr>
        <w:t>可信度驱动的深度优先与</w:t>
      </w:r>
      <w:r w:rsidRPr="00571EBC">
        <w:t xml:space="preserve"> RGB </w:t>
      </w:r>
      <w:r w:rsidRPr="00571EBC">
        <w:rPr>
          <w:rFonts w:hint="eastAsia"/>
        </w:rPr>
        <w:t>回退决策</w:t>
      </w:r>
    </w:p>
    <w:p w14:paraId="402C0AA8" w14:textId="77777777" w:rsidR="00D13A1B" w:rsidRPr="00571EBC" w:rsidRDefault="00872F4B">
      <w:pPr>
        <w:rPr>
          <w:rFonts w:hint="eastAsia"/>
        </w:rPr>
      </w:pPr>
      <w:r w:rsidRPr="00571EBC">
        <w:rPr>
          <w:rFonts w:hint="eastAsia"/>
        </w:rPr>
        <w:t>本文采用深度优先、</w:t>
      </w:r>
      <w:r w:rsidRPr="00571EBC">
        <w:rPr>
          <w:rFonts w:hint="eastAsia"/>
        </w:rPr>
        <w:t>RGB</w:t>
      </w:r>
      <w:r w:rsidRPr="00571EBC">
        <w:t xml:space="preserve"> </w:t>
      </w:r>
      <w:r w:rsidRPr="00571EBC">
        <w:rPr>
          <w:rFonts w:hint="eastAsia"/>
        </w:rPr>
        <w:t>回退的决策策略。其基本思想是：对于规则砖块目标，可信的深度几何结果通常比单纯</w:t>
      </w:r>
      <w:r w:rsidRPr="00571EBC">
        <w:t xml:space="preserve"> RGB </w:t>
      </w:r>
      <w:r w:rsidRPr="00571EBC">
        <w:rPr>
          <w:rFonts w:hint="eastAsia"/>
        </w:rPr>
        <w:t>掩膜更能反映实际空间位置；但深度图也可能因采集噪声或局部缺失而不可用，因此系统必须保留</w:t>
      </w:r>
      <w:r w:rsidRPr="00571EBC">
        <w:t xml:space="preserve"> RGB </w:t>
      </w:r>
      <w:r w:rsidRPr="00571EBC">
        <w:rPr>
          <w:rFonts w:hint="eastAsia"/>
        </w:rPr>
        <w:t>识别能力。</w:t>
      </w:r>
    </w:p>
    <w:p w14:paraId="74A1A3FF" w14:textId="77777777" w:rsidR="00D13A1B" w:rsidRPr="00571EBC" w:rsidRDefault="00872F4B">
      <w:pPr>
        <w:pStyle w:val="a8"/>
        <w:rPr>
          <w:rFonts w:hint="eastAsia"/>
        </w:rPr>
      </w:pPr>
      <w:r w:rsidRPr="00571EBC">
        <w:rPr>
          <w:rFonts w:hint="eastAsia"/>
        </w:rPr>
        <w:t>融合决策规则如下：</w:t>
      </w:r>
    </w:p>
    <w:p w14:paraId="781D6D16" w14:textId="77777777" w:rsidR="00D13A1B" w:rsidRPr="00571EBC" w:rsidRDefault="00872F4B">
      <w:pPr>
        <w:numPr>
          <w:ilvl w:val="0"/>
          <w:numId w:val="15"/>
        </w:numPr>
        <w:rPr>
          <w:rFonts w:hint="eastAsia"/>
        </w:rPr>
      </w:pPr>
      <w:r w:rsidRPr="00571EBC">
        <w:rPr>
          <w:rFonts w:hint="eastAsia"/>
        </w:rPr>
        <w:t>若深度候选存在且几何评分、尺寸、区域完整性等指标满足阈值，则优先选择深度候选。</w:t>
      </w:r>
    </w:p>
    <w:p w14:paraId="1BEEE426" w14:textId="77777777" w:rsidR="00D13A1B" w:rsidRPr="00571EBC" w:rsidRDefault="00872F4B">
      <w:pPr>
        <w:numPr>
          <w:ilvl w:val="0"/>
          <w:numId w:val="15"/>
        </w:numPr>
        <w:rPr>
          <w:rFonts w:hint="eastAsia"/>
        </w:rPr>
      </w:pPr>
      <w:r w:rsidRPr="00571EBC">
        <w:rPr>
          <w:rFonts w:hint="eastAsia"/>
        </w:rPr>
        <w:t>若深度候选与</w:t>
      </w:r>
      <w:r w:rsidRPr="00571EBC">
        <w:t xml:space="preserve"> RGB </w:t>
      </w:r>
      <w:r w:rsidRPr="00571EBC">
        <w:rPr>
          <w:rFonts w:hint="eastAsia"/>
        </w:rPr>
        <w:t>候选匹配，则记录</w:t>
      </w:r>
      <w:r w:rsidRPr="00571EBC">
        <w:t xml:space="preserve"> RGB-D </w:t>
      </w:r>
      <w:r w:rsidRPr="00571EBC">
        <w:rPr>
          <w:rFonts w:hint="eastAsia"/>
        </w:rPr>
        <w:t>一致性信息，用于提高结果可解释性。</w:t>
      </w:r>
    </w:p>
    <w:p w14:paraId="36B342B9" w14:textId="77777777" w:rsidR="00D13A1B" w:rsidRPr="00571EBC" w:rsidRDefault="00872F4B">
      <w:pPr>
        <w:numPr>
          <w:ilvl w:val="0"/>
          <w:numId w:val="15"/>
        </w:numPr>
        <w:rPr>
          <w:rFonts w:hint="eastAsia"/>
        </w:rPr>
      </w:pPr>
      <w:r w:rsidRPr="00571EBC">
        <w:rPr>
          <w:rFonts w:hint="eastAsia"/>
        </w:rPr>
        <w:t>若深度候选可信但与</w:t>
      </w:r>
      <w:r w:rsidRPr="00571EBC">
        <w:t xml:space="preserve"> RGB </w:t>
      </w:r>
      <w:r w:rsidRPr="00571EBC">
        <w:rPr>
          <w:rFonts w:hint="eastAsia"/>
        </w:rPr>
        <w:t>候选不一致，则选择深度候选，同时记录</w:t>
      </w:r>
      <w:r w:rsidRPr="00571EBC">
        <w:t xml:space="preserve"> RGB mismatch </w:t>
      </w:r>
      <w:r w:rsidRPr="00571EBC">
        <w:rPr>
          <w:rFonts w:hint="eastAsia"/>
        </w:rPr>
        <w:t>警告，供离线复盘检查。</w:t>
      </w:r>
    </w:p>
    <w:p w14:paraId="16138089" w14:textId="77777777" w:rsidR="00D13A1B" w:rsidRPr="00571EBC" w:rsidRDefault="00872F4B">
      <w:pPr>
        <w:numPr>
          <w:ilvl w:val="0"/>
          <w:numId w:val="15"/>
        </w:numPr>
        <w:rPr>
          <w:rFonts w:hint="eastAsia"/>
        </w:rPr>
      </w:pPr>
      <w:r w:rsidRPr="00571EBC">
        <w:rPr>
          <w:rFonts w:hint="eastAsia"/>
        </w:rPr>
        <w:t>若深度候选缺失或不可信，而</w:t>
      </w:r>
      <w:r w:rsidRPr="00571EBC">
        <w:t xml:space="preserve"> RGB </w:t>
      </w:r>
      <w:r w:rsidRPr="00571EBC">
        <w:rPr>
          <w:rFonts w:hint="eastAsia"/>
        </w:rPr>
        <w:t>候选有效，则回退到</w:t>
      </w:r>
      <w:r w:rsidRPr="00571EBC">
        <w:t xml:space="preserve"> RGB </w:t>
      </w:r>
      <w:r w:rsidRPr="00571EBC">
        <w:rPr>
          <w:rFonts w:hint="eastAsia"/>
        </w:rPr>
        <w:t>候选。</w:t>
      </w:r>
    </w:p>
    <w:p w14:paraId="0536CCA2" w14:textId="77777777" w:rsidR="00D13A1B" w:rsidRPr="00571EBC" w:rsidRDefault="00872F4B">
      <w:pPr>
        <w:numPr>
          <w:ilvl w:val="0"/>
          <w:numId w:val="15"/>
        </w:numPr>
        <w:rPr>
          <w:rFonts w:hint="eastAsia"/>
        </w:rPr>
      </w:pPr>
      <w:r w:rsidRPr="00571EBC">
        <w:rPr>
          <w:rFonts w:hint="eastAsia"/>
        </w:rPr>
        <w:t>若二者均无有效候选，则输出无抓取结果，并触发流程重试或人工复核。</w:t>
      </w:r>
    </w:p>
    <w:p w14:paraId="2255138F" w14:textId="77777777" w:rsidR="00D13A1B" w:rsidRPr="00571EBC" w:rsidRDefault="00872F4B">
      <w:pPr>
        <w:rPr>
          <w:rFonts w:hint="eastAsia"/>
        </w:rPr>
      </w:pPr>
      <w:r w:rsidRPr="00571EBC">
        <w:rPr>
          <w:rFonts w:hint="eastAsia"/>
        </w:rPr>
        <w:t>该策略避免了“</w:t>
      </w:r>
      <w:r w:rsidRPr="00571EBC">
        <w:rPr>
          <w:rFonts w:hint="eastAsia"/>
        </w:rPr>
        <w:t>RGB</w:t>
      </w:r>
      <w:r w:rsidRPr="00571EBC">
        <w:t xml:space="preserve"> </w:t>
      </w:r>
      <w:r w:rsidRPr="00571EBC">
        <w:rPr>
          <w:rFonts w:hint="eastAsia"/>
        </w:rPr>
        <w:t>结果始终优先”带来的误抓风险，也避免了“深度结果缺失时系统完全失败”的问题。对于工程应用而言，这种可解释的决策路径便于调试和参数优化。</w:t>
      </w:r>
    </w:p>
    <w:p w14:paraId="34DC0AF9" w14:textId="77777777" w:rsidR="00D13A1B" w:rsidRPr="00571EBC" w:rsidRDefault="00872F4B" w:rsidP="00571EBC">
      <w:pPr>
        <w:pStyle w:val="31"/>
        <w:rPr>
          <w:rFonts w:hint="eastAsia"/>
        </w:rPr>
      </w:pPr>
      <w:bookmarkStart w:id="17" w:name="二次定位与末端姿态旋转补偿"/>
      <w:bookmarkEnd w:id="16"/>
      <w:r w:rsidRPr="00571EBC">
        <w:t xml:space="preserve">4.6 </w:t>
      </w:r>
      <w:r w:rsidRPr="00571EBC">
        <w:rPr>
          <w:rFonts w:hint="eastAsia"/>
        </w:rPr>
        <w:t>二次定位与末端姿态旋转补偿</w:t>
      </w:r>
    </w:p>
    <w:p w14:paraId="789DCADF" w14:textId="77777777" w:rsidR="00D13A1B" w:rsidRPr="00571EBC" w:rsidRDefault="00872F4B">
      <w:pPr>
        <w:rPr>
          <w:rFonts w:hint="eastAsia"/>
        </w:rPr>
      </w:pPr>
      <w:r w:rsidRPr="00571EBC">
        <w:rPr>
          <w:rFonts w:hint="eastAsia"/>
        </w:rPr>
        <w:t>在初次抓取后，系统将砖块放置到二次定位区域，并再次采集</w:t>
      </w:r>
      <w:r w:rsidRPr="00571EBC">
        <w:t xml:space="preserve"> RGB-D </w:t>
      </w:r>
      <w:r w:rsidRPr="00571EBC">
        <w:rPr>
          <w:rFonts w:hint="eastAsia"/>
        </w:rPr>
        <w:t>数据进行对位识别。二次定位阶段同样优先使用深度几何候选，并可在识别到目标角度后执行末端旋转补偿。为避免末端角度发生不必要的大幅翻转，系统按照式</w:t>
      </w:r>
      <w:r w:rsidRPr="00571EBC">
        <w:t xml:space="preserve"> (4-9) </w:t>
      </w:r>
      <w:r w:rsidRPr="00571EBC">
        <w:rPr>
          <w:rFonts w:hint="eastAsia"/>
        </w:rPr>
        <w:t>根据历史旋转量选择最短旋转增量：</w:t>
      </w:r>
    </w:p>
    <w:p w14:paraId="587CB3BD" w14:textId="77777777" w:rsidR="00D13A1B" w:rsidRPr="00571EBC" w:rsidRDefault="00872F4B">
      <w:pPr>
        <w:pStyle w:val="a8"/>
        <w:rPr>
          <w:rFonts w:hint="eastAsia"/>
        </w:rPr>
      </w:pPr>
      <m:oMathPara>
        <m:oMathParaPr>
          <m:jc m:val="center"/>
        </m:oMathParaPr>
        <m:oMath>
          <m:r>
            <m:rPr>
              <m:sty m:val="p"/>
            </m:rPr>
            <m:t>Δ</m:t>
          </m:r>
          <m:sSup>
            <m:sSupPr>
              <m:ctrlPr/>
            </m:sSupPr>
            <m:e>
              <m:r>
                <m:t>θ</m:t>
              </m:r>
            </m:e>
            <m:sup>
              <m:r>
                <m:rPr>
                  <m:sty m:val="p"/>
                </m:rPr>
                <m:t>*</m:t>
              </m:r>
            </m:sup>
          </m:sSup>
          <m:r>
            <m:rPr>
              <m:sty m:val="p"/>
            </m:rPr>
            <m:t>=arg</m:t>
          </m:r>
          <m:limLow>
            <m:limLowPr>
              <m:ctrlPr/>
            </m:limLowPr>
            <m:e>
              <m:r>
                <m:rPr>
                  <m:sty m:val="p"/>
                </m:rPr>
                <m:t>min</m:t>
              </m:r>
            </m:e>
            <m:lim>
              <m:r>
                <m:rPr>
                  <m:sty m:val="p"/>
                </m:rPr>
                <m:t>Δ</m:t>
              </m:r>
              <m:r>
                <m:t>θ</m:t>
              </m:r>
            </m:lim>
          </m:limLow>
          <m:r>
            <m:rPr>
              <m:sty m:val="p"/>
            </m:rPr>
            <m:t>|Δ</m:t>
          </m:r>
          <m:r>
            <m:t>θ</m:t>
          </m:r>
          <m:r>
            <m:rPr>
              <m:sty m:val="p"/>
            </m:rPr>
            <m:t>-</m:t>
          </m:r>
          <m:r>
            <m:rPr>
              <m:sty m:val="p"/>
            </m:rPr>
            <m:t>Δ</m:t>
          </m:r>
          <m:sSub>
            <m:sSubPr>
              <m:ctrlPr/>
            </m:sSubPr>
            <m:e>
              <m:r>
                <m:t>θ</m:t>
              </m:r>
            </m:e>
            <m:sub>
              <m:r>
                <m:t>prev</m:t>
              </m:r>
            </m:sub>
          </m:sSub>
          <m:r>
            <m:rPr>
              <m:sty m:val="p"/>
            </m:rPr>
            <m:t>|.</m:t>
          </m:r>
          <m:r>
            <m:t>  </m:t>
          </m:r>
          <m:r>
            <m:rPr>
              <m:nor/>
            </m:rPr>
            <m:t>(4-9)</m:t>
          </m:r>
        </m:oMath>
      </m:oMathPara>
    </w:p>
    <w:p w14:paraId="430834B3" w14:textId="77777777" w:rsidR="00D13A1B" w:rsidRPr="00571EBC" w:rsidRDefault="00872F4B">
      <w:pPr>
        <w:rPr>
          <w:rFonts w:hint="eastAsia"/>
        </w:rPr>
      </w:pPr>
      <w:r w:rsidRPr="00571EBC">
        <w:rPr>
          <w:rFonts w:hint="eastAsia"/>
        </w:rPr>
        <w:t>当二次定位识别失败时，系统不会直接继续下降抓取，而是记录失败事件并回到主抓取流程重新识别。这种失败重试机制能够降低二次定位误差向后续放置动作传播的风险。</w:t>
      </w:r>
    </w:p>
    <w:p w14:paraId="2CDA851B" w14:textId="77777777" w:rsidR="00D13A1B" w:rsidRPr="00571EBC" w:rsidRDefault="00872F4B" w:rsidP="00571EBC">
      <w:pPr>
        <w:pStyle w:val="31"/>
        <w:rPr>
          <w:rFonts w:hint="eastAsia"/>
        </w:rPr>
      </w:pPr>
      <w:bookmarkStart w:id="18" w:name="坐标转换与机器人可执行位姿生成"/>
      <w:bookmarkEnd w:id="17"/>
      <w:r w:rsidRPr="00571EBC">
        <w:lastRenderedPageBreak/>
        <w:t xml:space="preserve">4.7 </w:t>
      </w:r>
      <w:r w:rsidRPr="00571EBC">
        <w:rPr>
          <w:rFonts w:hint="eastAsia"/>
        </w:rPr>
        <w:t>坐标转换与机器人可执行位姿生成</w:t>
      </w:r>
    </w:p>
    <w:p w14:paraId="56311AA0" w14:textId="77777777" w:rsidR="00D13A1B" w:rsidRPr="00571EBC" w:rsidRDefault="00872F4B">
      <w:pPr>
        <w:rPr>
          <w:rFonts w:hint="eastAsia"/>
        </w:rPr>
      </w:pPr>
      <w:r w:rsidRPr="00571EBC">
        <w:rPr>
          <w:rFonts w:hint="eastAsia"/>
        </w:rPr>
        <w:t>候选融合模块输出的是图像域候选</w:t>
      </w:r>
      <w:r w:rsidRPr="00571EBC">
        <w:t xml:space="preserve"> </w:t>
      </w:r>
      <m:oMath>
        <m:r>
          <m:t>c</m:t>
        </m:r>
        <m:r>
          <m:rPr>
            <m:sty m:val="p"/>
          </m:rPr>
          <m:t>=(</m:t>
        </m:r>
        <m:r>
          <m:t>u</m:t>
        </m:r>
        <m:r>
          <m:rPr>
            <m:sty m:val="p"/>
          </m:rPr>
          <m:t>,</m:t>
        </m:r>
        <m:r>
          <m:t>v</m:t>
        </m:r>
        <m:r>
          <m:rPr>
            <m:sty m:val="p"/>
          </m:rPr>
          <m:t>,</m:t>
        </m:r>
        <m:r>
          <m:t>z</m:t>
        </m:r>
        <m:r>
          <m:rPr>
            <m:sty m:val="p"/>
          </m:rPr>
          <m:t>,</m:t>
        </m:r>
        <m:r>
          <m:t>θ</m:t>
        </m:r>
        <m:r>
          <m:rPr>
            <m:sty m:val="p"/>
          </m:rPr>
          <m:t>,</m:t>
        </m:r>
        <m:r>
          <m:t>s</m:t>
        </m:r>
        <m:r>
          <m:rPr>
            <m:sty m:val="p"/>
          </m:rPr>
          <m:t>,</m:t>
        </m:r>
        <m:r>
          <m:t>M</m:t>
        </m:r>
        <m:r>
          <m:rPr>
            <m:sty m:val="p"/>
          </m:rPr>
          <m:t>)</m:t>
        </m:r>
      </m:oMath>
      <w:r w:rsidRPr="00571EBC">
        <w:rPr>
          <w:rFonts w:hint="eastAsia"/>
        </w:rPr>
        <w:t>，机器人执行模块需要的是机器人基坐标系下的抓取位姿</w:t>
      </w:r>
      <w:r w:rsidRPr="00571EBC">
        <w:t xml:space="preserve"> </w:t>
      </w:r>
      <m:oMath>
        <m:r>
          <m:t>g</m:t>
        </m:r>
        <m:r>
          <m:rPr>
            <m:sty m:val="p"/>
          </m:rPr>
          <m:t>=(</m:t>
        </m:r>
        <m:sSub>
          <m:sSubPr>
            <m:ctrlPr/>
          </m:sSubPr>
          <m:e>
            <m:r>
              <m:t>x</m:t>
            </m:r>
          </m:e>
          <m:sub>
            <m:r>
              <m:t>r</m:t>
            </m:r>
          </m:sub>
        </m:sSub>
        <m:r>
          <m:rPr>
            <m:sty m:val="p"/>
          </m:rPr>
          <m:t>,</m:t>
        </m:r>
        <m:sSub>
          <m:sSubPr>
            <m:ctrlPr/>
          </m:sSubPr>
          <m:e>
            <m:r>
              <m:t>y</m:t>
            </m:r>
          </m:e>
          <m:sub>
            <m:r>
              <m:t>r</m:t>
            </m:r>
          </m:sub>
        </m:sSub>
        <m:r>
          <m:rPr>
            <m:sty m:val="p"/>
          </m:rPr>
          <m:t>,</m:t>
        </m:r>
        <m:sSub>
          <m:sSubPr>
            <m:ctrlPr/>
          </m:sSubPr>
          <m:e>
            <m:r>
              <m:t>z</m:t>
            </m:r>
          </m:e>
          <m:sub>
            <m:r>
              <m:t>r</m:t>
            </m:r>
          </m:sub>
        </m:sSub>
        <m:r>
          <m:rPr>
            <m:sty m:val="p"/>
          </m:rPr>
          <m:t>,</m:t>
        </m:r>
        <m:sSub>
          <m:sSubPr>
            <m:ctrlPr/>
          </m:sSubPr>
          <m:e>
            <m:r>
              <m:t>θ</m:t>
            </m:r>
          </m:e>
          <m:sub>
            <m:r>
              <m:t>r</m:t>
            </m:r>
          </m:sub>
        </m:sSub>
        <m:r>
          <m:rPr>
            <m:sty m:val="p"/>
          </m:rPr>
          <m:t>)</m:t>
        </m:r>
      </m:oMath>
      <w:r w:rsidRPr="00571EBC">
        <w:rPr>
          <w:rFonts w:hint="eastAsia"/>
        </w:rPr>
        <w:t>。设相机内参矩阵为</w:t>
      </w:r>
      <w:r w:rsidRPr="00571EBC">
        <w:t xml:space="preserve"> </w:t>
      </w:r>
      <m:oMath>
        <m:r>
          <m:t>K</m:t>
        </m:r>
      </m:oMath>
      <w:r w:rsidRPr="00571EBC">
        <w:rPr>
          <w:rFonts w:hint="eastAsia"/>
        </w:rPr>
        <w:t>，像素点对应深度为</w:t>
      </w:r>
      <w:r w:rsidRPr="00571EBC">
        <w:t xml:space="preserve"> </w:t>
      </w:r>
      <m:oMath>
        <m:r>
          <m:t>z</m:t>
        </m:r>
      </m:oMath>
      <w:r w:rsidRPr="00571EBC">
        <w:rPr>
          <w:rFonts w:hint="eastAsia"/>
        </w:rPr>
        <w:t>，则像素坐标到相机坐标的反投影可表示为式</w:t>
      </w:r>
      <w:r w:rsidRPr="00571EBC">
        <w:t xml:space="preserve"> </w:t>
      </w:r>
      <w:r w:rsidRPr="00571EBC">
        <w:rPr>
          <w:rFonts w:hint="eastAsia"/>
        </w:rPr>
        <w:t>(4-10)</w:t>
      </w:r>
      <w:r w:rsidRPr="00571EBC">
        <w:rPr>
          <w:rFonts w:hint="eastAsia"/>
        </w:rPr>
        <w:t>：</w:t>
      </w:r>
    </w:p>
    <w:p w14:paraId="34D74058" w14:textId="77777777" w:rsidR="00D13A1B" w:rsidRPr="00571EBC" w:rsidRDefault="00872F4B">
      <w:pPr>
        <w:pStyle w:val="a8"/>
        <w:rPr>
          <w:rFonts w:hint="eastAsia"/>
        </w:rPr>
      </w:pPr>
      <m:oMathPara>
        <m:oMathParaPr>
          <m:jc m:val="center"/>
        </m:oMathParaPr>
        <m:oMath>
          <m:sSub>
            <m:sSubPr>
              <m:ctrlPr/>
            </m:sSubPr>
            <m:e>
              <m:r>
                <m:t>P</m:t>
              </m:r>
            </m:e>
            <m:sub>
              <m:r>
                <m:t>c</m:t>
              </m:r>
            </m:sub>
          </m:sSub>
          <m:r>
            <m:rPr>
              <m:sty m:val="p"/>
            </m:rPr>
            <m:t>=</m:t>
          </m:r>
          <m:r>
            <m:t>z</m:t>
          </m:r>
          <m:sSup>
            <m:sSupPr>
              <m:ctrlPr/>
            </m:sSupPr>
            <m:e>
              <m:r>
                <m:t>K</m:t>
              </m:r>
            </m:e>
            <m:sup>
              <m:r>
                <m:rPr>
                  <m:sty m:val="p"/>
                </m:rPr>
                <m:t>-</m:t>
              </m:r>
              <m:r>
                <m:t>1</m:t>
              </m:r>
            </m:sup>
          </m:sSup>
          <m:r>
            <m:rPr>
              <m:sty m:val="p"/>
            </m:rPr>
            <m:t>[</m:t>
          </m:r>
          <m:r>
            <m:t>u</m:t>
          </m:r>
          <m:r>
            <m:rPr>
              <m:sty m:val="p"/>
            </m:rPr>
            <m:t>,</m:t>
          </m:r>
          <m:r>
            <m:t>v</m:t>
          </m:r>
          <m:r>
            <m:rPr>
              <m:sty m:val="p"/>
            </m:rPr>
            <m:t>,</m:t>
          </m:r>
          <m:r>
            <m:t>1</m:t>
          </m:r>
          <m:sSup>
            <m:sSupPr>
              <m:ctrlPr/>
            </m:sSupPr>
            <m:e>
              <m:r>
                <m:rPr>
                  <m:sty m:val="p"/>
                </m:rPr>
                <m:t>]</m:t>
              </m:r>
            </m:e>
            <m:sup>
              <m:r>
                <m:t>T</m:t>
              </m:r>
            </m:sup>
          </m:sSup>
          <m:r>
            <m:rPr>
              <m:sty m:val="p"/>
            </m:rPr>
            <m:t>.</m:t>
          </m:r>
          <m:r>
            <m:t>  </m:t>
          </m:r>
          <m:r>
            <m:rPr>
              <m:nor/>
            </m:rPr>
            <m:t>(4-10)</m:t>
          </m:r>
        </m:oMath>
      </m:oMathPara>
    </w:p>
    <w:p w14:paraId="40CC501A" w14:textId="77777777" w:rsidR="00D13A1B" w:rsidRPr="00571EBC" w:rsidRDefault="00872F4B">
      <w:pPr>
        <w:rPr>
          <w:rFonts w:hint="eastAsia"/>
        </w:rPr>
      </w:pPr>
      <w:r w:rsidRPr="00571EBC">
        <w:rPr>
          <w:rFonts w:hint="eastAsia"/>
        </w:rPr>
        <w:t>设相机坐标系到机器人基坐标系的手眼标定变换矩阵为</w:t>
      </w:r>
      <w:r w:rsidRPr="00571EBC">
        <w:t xml:space="preserve"> </w:t>
      </w:r>
      <m:oMath>
        <m:sSubSup>
          <m:sSubSupPr>
            <m:ctrlPr/>
          </m:sSubSupPr>
          <m:e>
            <m:r>
              <m:t>T</m:t>
            </m:r>
          </m:e>
          <m:sub>
            <m:r>
              <m:t>b</m:t>
            </m:r>
          </m:sub>
          <m:sup>
            <m:r>
              <m:t>c</m:t>
            </m:r>
          </m:sup>
        </m:sSubSup>
      </m:oMath>
      <w:r w:rsidRPr="00571EBC">
        <w:rPr>
          <w:rFonts w:hint="eastAsia"/>
        </w:rPr>
        <w:t>，则机器人基坐标系下的空间点可由式</w:t>
      </w:r>
      <w:r w:rsidRPr="00571EBC">
        <w:t xml:space="preserve"> (4-11) </w:t>
      </w:r>
      <w:r w:rsidRPr="00571EBC">
        <w:rPr>
          <w:rFonts w:hint="eastAsia"/>
        </w:rPr>
        <w:t>得到：</w:t>
      </w:r>
    </w:p>
    <w:p w14:paraId="7929D101" w14:textId="77777777" w:rsidR="00D13A1B" w:rsidRPr="00571EBC" w:rsidRDefault="00872F4B">
      <w:pPr>
        <w:pStyle w:val="a8"/>
        <w:rPr>
          <w:rFonts w:hint="eastAsia"/>
        </w:rPr>
      </w:pPr>
      <m:oMathPara>
        <m:oMathParaPr>
          <m:jc m:val="center"/>
        </m:oMathParaPr>
        <m:oMath>
          <m:d>
            <m:dPr>
              <m:begChr m:val="["/>
              <m:endChr m:val="]"/>
              <m:ctrlPr/>
            </m:dPr>
            <m:e>
              <m:m>
                <m:mPr>
                  <m:plcHide m:val="1"/>
                  <m:mcs>
                    <m:mc>
                      <m:mcPr>
                        <m:count m:val="1"/>
                        <m:mcJc m:val="center"/>
                      </m:mcPr>
                    </m:mc>
                  </m:mcs>
                  <m:ctrlPr/>
                </m:mPr>
                <m:mr>
                  <m:e>
                    <m:sSub>
                      <m:sSubPr>
                        <m:ctrlPr/>
                      </m:sSubPr>
                      <m:e>
                        <m:r>
                          <m:t>P</m:t>
                        </m:r>
                      </m:e>
                      <m:sub>
                        <m:r>
                          <m:t>b</m:t>
                        </m:r>
                      </m:sub>
                    </m:sSub>
                  </m:e>
                </m:mr>
                <m:mr>
                  <m:e>
                    <m:r>
                      <m:t>1</m:t>
                    </m:r>
                  </m:e>
                </m:mr>
              </m:m>
            </m:e>
          </m:d>
          <m:r>
            <m:rPr>
              <m:sty m:val="p"/>
            </m:rPr>
            <m:t>=</m:t>
          </m:r>
          <m:sSubSup>
            <m:sSubSupPr>
              <m:ctrlPr/>
            </m:sSubSupPr>
            <m:e>
              <m:r>
                <m:t>T</m:t>
              </m:r>
            </m:e>
            <m:sub>
              <m:r>
                <m:t>b</m:t>
              </m:r>
            </m:sub>
            <m:sup>
              <m:r>
                <m:t>c</m:t>
              </m:r>
            </m:sup>
          </m:sSubSup>
          <m:d>
            <m:dPr>
              <m:begChr m:val="["/>
              <m:endChr m:val="]"/>
              <m:ctrlPr/>
            </m:dPr>
            <m:e>
              <m:m>
                <m:mPr>
                  <m:plcHide m:val="1"/>
                  <m:mcs>
                    <m:mc>
                      <m:mcPr>
                        <m:count m:val="1"/>
                        <m:mcJc m:val="center"/>
                      </m:mcPr>
                    </m:mc>
                  </m:mcs>
                  <m:ctrlPr/>
                </m:mPr>
                <m:mr>
                  <m:e>
                    <m:sSub>
                      <m:sSubPr>
                        <m:ctrlPr/>
                      </m:sSubPr>
                      <m:e>
                        <m:r>
                          <m:t>P</m:t>
                        </m:r>
                      </m:e>
                      <m:sub>
                        <m:r>
                          <m:t>c</m:t>
                        </m:r>
                      </m:sub>
                    </m:sSub>
                  </m:e>
                </m:mr>
                <m:mr>
                  <m:e>
                    <m:r>
                      <m:t>1</m:t>
                    </m:r>
                  </m:e>
                </m:mr>
              </m:m>
            </m:e>
          </m:d>
          <m:r>
            <m:rPr>
              <m:sty m:val="p"/>
            </m:rPr>
            <m:t>.</m:t>
          </m:r>
          <m:r>
            <m:t>  </m:t>
          </m:r>
          <m:r>
            <m:rPr>
              <m:nor/>
            </m:rPr>
            <m:t>(4-11)</m:t>
          </m:r>
        </m:oMath>
      </m:oMathPara>
    </w:p>
    <w:p w14:paraId="54441237" w14:textId="77777777" w:rsidR="00D13A1B" w:rsidRPr="00571EBC" w:rsidRDefault="00872F4B">
      <w:pPr>
        <w:rPr>
          <w:rFonts w:hint="eastAsia"/>
        </w:rPr>
      </w:pPr>
      <w:r w:rsidRPr="00571EBC">
        <w:rPr>
          <w:rFonts w:hint="eastAsia"/>
        </w:rPr>
        <w:t>末端执行器旋转角由图像主方向角、标定角度偏置和二次定位补偿共同确定，可表示为式</w:t>
      </w:r>
      <w:r w:rsidRPr="00571EBC">
        <w:t xml:space="preserve"> </w:t>
      </w:r>
      <w:r w:rsidRPr="00571EBC">
        <w:rPr>
          <w:rFonts w:hint="eastAsia"/>
        </w:rPr>
        <w:t>(4-12)</w:t>
      </w:r>
      <w:r w:rsidRPr="00571EBC">
        <w:rPr>
          <w:rFonts w:hint="eastAsia"/>
        </w:rPr>
        <w:t>：</w:t>
      </w:r>
    </w:p>
    <w:p w14:paraId="527BB5C0" w14:textId="77777777" w:rsidR="00D13A1B" w:rsidRPr="00571EBC" w:rsidRDefault="00872F4B">
      <w:pPr>
        <w:pStyle w:val="a8"/>
        <w:rPr>
          <w:rFonts w:hint="eastAsia"/>
        </w:rPr>
      </w:pPr>
      <m:oMathPara>
        <m:oMathParaPr>
          <m:jc m:val="center"/>
        </m:oMathParaPr>
        <m:oMath>
          <m:sSub>
            <m:sSubPr>
              <m:ctrlPr/>
            </m:sSubPr>
            <m:e>
              <m:r>
                <m:t>θ</m:t>
              </m:r>
            </m:e>
            <m:sub>
              <m:r>
                <m:t>r</m:t>
              </m:r>
            </m:sub>
          </m:sSub>
          <m:r>
            <m:rPr>
              <m:sty m:val="p"/>
            </m:rPr>
            <m:t>=norm</m:t>
          </m:r>
          <m:d>
            <m:dPr>
              <m:ctrlPr/>
            </m:dPr>
            <m:e>
              <m:r>
                <m:t>θ</m:t>
              </m:r>
              <m:r>
                <m:rPr>
                  <m:sty m:val="p"/>
                </m:rPr>
                <m:t>+</m:t>
              </m:r>
              <m:sSub>
                <m:sSubPr>
                  <m:ctrlPr/>
                </m:sSubPr>
                <m:e>
                  <m:r>
                    <m:t>θ</m:t>
                  </m:r>
                </m:e>
                <m:sub>
                  <m:r>
                    <m:t>cal</m:t>
                  </m:r>
                </m:sub>
              </m:sSub>
              <m:r>
                <m:rPr>
                  <m:sty m:val="p"/>
                </m:rPr>
                <m:t>+Δ</m:t>
              </m:r>
              <m:sSup>
                <m:sSupPr>
                  <m:ctrlPr/>
                </m:sSupPr>
                <m:e>
                  <m:r>
                    <m:t>θ</m:t>
                  </m:r>
                </m:e>
                <m:sup>
                  <m:r>
                    <m:rPr>
                      <m:sty m:val="p"/>
                    </m:rPr>
                    <m:t>*</m:t>
                  </m:r>
                </m:sup>
              </m:sSup>
            </m:e>
          </m:d>
          <m:r>
            <m:rPr>
              <m:sty m:val="p"/>
            </m:rPr>
            <m:t>.</m:t>
          </m:r>
          <m:r>
            <m:t>  </m:t>
          </m:r>
          <m:r>
            <m:rPr>
              <m:nor/>
            </m:rPr>
            <m:t>(4-12)</m:t>
          </m:r>
        </m:oMath>
      </m:oMathPara>
    </w:p>
    <w:p w14:paraId="6EF8648F" w14:textId="77777777" w:rsidR="00D13A1B" w:rsidRPr="00571EBC" w:rsidRDefault="00872F4B">
      <w:pPr>
        <w:rPr>
          <w:rFonts w:hint="eastAsia"/>
        </w:rPr>
      </w:pPr>
      <w:r w:rsidRPr="00571EBC">
        <w:rPr>
          <w:rFonts w:hint="eastAsia"/>
        </w:rPr>
        <w:t>其中</w:t>
      </w:r>
      <w:r w:rsidRPr="00571EBC">
        <w:t xml:space="preserve"> </w:t>
      </w:r>
      <m:oMath>
        <m:sSub>
          <m:sSubPr>
            <m:ctrlPr/>
          </m:sSubPr>
          <m:e>
            <m:r>
              <m:t>θ</m:t>
            </m:r>
          </m:e>
          <m:sub>
            <m:r>
              <m:t>cal</m:t>
            </m:r>
          </m:sub>
        </m:sSub>
      </m:oMath>
      <w:r w:rsidRPr="00571EBC">
        <w:t xml:space="preserve"> </w:t>
      </w:r>
      <w:r w:rsidRPr="00571EBC">
        <w:rPr>
          <w:rFonts w:hint="eastAsia"/>
        </w:rPr>
        <w:t>表示相机图像方向与机器人末端工具方向之间的标定偏置，</w:t>
      </w:r>
      <m:oMath>
        <m:r>
          <m:rPr>
            <m:sty m:val="p"/>
          </m:rPr>
          <m:t>norm(⋅)</m:t>
        </m:r>
      </m:oMath>
      <w:r w:rsidRPr="00571EBC">
        <w:t xml:space="preserve"> </w:t>
      </w:r>
      <w:r w:rsidRPr="00571EBC">
        <w:rPr>
          <w:rFonts w:hint="eastAsia"/>
        </w:rPr>
        <w:t>表示将角度归一化到机器人末端允许的旋转范围。通过上述转换，视觉模块输出的二维候选中心、深度和主方向角可以生成机器人可执行的三维抓取位姿。</w:t>
      </w:r>
    </w:p>
    <w:p w14:paraId="4A36ABAC" w14:textId="77777777" w:rsidR="00D13A1B" w:rsidRPr="00571EBC" w:rsidRDefault="00872F4B" w:rsidP="00571EBC">
      <w:pPr>
        <w:pStyle w:val="a8"/>
        <w:jc w:val="center"/>
        <w:rPr>
          <w:rFonts w:hint="eastAsia"/>
        </w:rPr>
      </w:pPr>
      <w:r w:rsidRPr="00571EBC">
        <w:rPr>
          <w:noProof/>
        </w:rPr>
        <w:drawing>
          <wp:inline distT="0" distB="0" distL="0" distR="0" wp14:anchorId="2571F888" wp14:editId="2058508D">
            <wp:extent cx="5504749" cy="3211103"/>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output/doc/rgbd_draft_assets/fig7_handeye_coordinate_relation.png"/>
                    <pic:cNvPicPr>
                      <a:picLocks noChangeAspect="1" noChangeArrowheads="1"/>
                    </pic:cNvPicPr>
                  </pic:nvPicPr>
                  <pic:blipFill>
                    <a:blip r:embed="rId13"/>
                    <a:stretch>
                      <a:fillRect/>
                    </a:stretch>
                  </pic:blipFill>
                  <pic:spPr bwMode="auto">
                    <a:xfrm>
                      <a:off x="0" y="0"/>
                      <a:ext cx="5504749" cy="3211103"/>
                    </a:xfrm>
                    <a:prstGeom prst="rect">
                      <a:avLst/>
                    </a:prstGeom>
                    <a:noFill/>
                    <a:ln w="9525">
                      <a:noFill/>
                      <a:headEnd/>
                      <a:tailEnd/>
                    </a:ln>
                  </pic:spPr>
                </pic:pic>
              </a:graphicData>
            </a:graphic>
          </wp:inline>
        </w:drawing>
      </w:r>
    </w:p>
    <w:p w14:paraId="2E64CAB7" w14:textId="77777777" w:rsidR="00D13A1B" w:rsidRPr="00571EBC" w:rsidRDefault="00872F4B">
      <w:pPr>
        <w:pStyle w:val="a8"/>
        <w:rPr>
          <w:rFonts w:hint="eastAsia"/>
        </w:rPr>
      </w:pPr>
      <w:r w:rsidRPr="00571EBC">
        <w:rPr>
          <w:rFonts w:hint="eastAsia"/>
          <w:b/>
          <w:bCs/>
        </w:rPr>
        <w:t>图</w:t>
      </w:r>
      <w:r w:rsidRPr="00571EBC">
        <w:rPr>
          <w:b/>
          <w:bCs/>
        </w:rPr>
        <w:t xml:space="preserve"> 7 </w:t>
      </w:r>
      <w:r w:rsidRPr="00571EBC">
        <w:rPr>
          <w:rFonts w:hint="eastAsia"/>
          <w:b/>
          <w:bCs/>
        </w:rPr>
        <w:t>相机</w:t>
      </w:r>
      <w:r w:rsidRPr="00571EBC">
        <w:rPr>
          <w:rFonts w:hint="eastAsia"/>
          <w:b/>
          <w:bCs/>
        </w:rPr>
        <w:t>-</w:t>
      </w:r>
      <w:r w:rsidRPr="00571EBC">
        <w:rPr>
          <w:rFonts w:hint="eastAsia"/>
          <w:b/>
          <w:bCs/>
        </w:rPr>
        <w:t>机器人</w:t>
      </w:r>
      <w:r w:rsidRPr="00571EBC">
        <w:rPr>
          <w:rFonts w:hint="eastAsia"/>
          <w:b/>
          <w:bCs/>
        </w:rPr>
        <w:t>-</w:t>
      </w:r>
      <w:r w:rsidRPr="00571EBC">
        <w:rPr>
          <w:rFonts w:hint="eastAsia"/>
          <w:b/>
          <w:bCs/>
        </w:rPr>
        <w:t>目标坐标系与手眼变换关系示意图。</w:t>
      </w:r>
    </w:p>
    <w:p w14:paraId="6BC1912A" w14:textId="77777777" w:rsidR="00D13A1B" w:rsidRPr="00571EBC" w:rsidRDefault="00872F4B">
      <w:pPr>
        <w:pStyle w:val="a8"/>
        <w:rPr>
          <w:rFonts w:hint="eastAsia"/>
        </w:rPr>
      </w:pPr>
      <w:r w:rsidRPr="00571EBC">
        <w:rPr>
          <w:rFonts w:hint="eastAsia"/>
        </w:rPr>
        <w:t>图</w:t>
      </w:r>
      <w:r w:rsidRPr="00571EBC">
        <w:t xml:space="preserve"> 8 </w:t>
      </w:r>
      <w:r w:rsidRPr="00571EBC">
        <w:rPr>
          <w:rFonts w:hint="eastAsia"/>
        </w:rPr>
        <w:t>从软件执行层和硬件执行层两个角度说明本文修改后系统的运行逻辑。上层完成相机标定、</w:t>
      </w:r>
      <w:r w:rsidRPr="00571EBC">
        <w:rPr>
          <w:rFonts w:hint="eastAsia"/>
        </w:rPr>
        <w:t>RGB</w:t>
      </w:r>
      <w:r w:rsidRPr="00571EBC">
        <w:t xml:space="preserve"> </w:t>
      </w:r>
      <w:r w:rsidRPr="00571EBC">
        <w:rPr>
          <w:rFonts w:hint="eastAsia"/>
        </w:rPr>
        <w:t>分割、深度几何、候选匹配、深度优先决策、位姿转换和过程记录；下层由</w:t>
      </w:r>
      <w:r w:rsidRPr="00571EBC">
        <w:t xml:space="preserve"> Mech-Eye </w:t>
      </w:r>
      <w:r w:rsidRPr="00571EBC">
        <w:rPr>
          <w:rFonts w:hint="eastAsia"/>
        </w:rPr>
        <w:t>相机、</w:t>
      </w:r>
      <w:r w:rsidRPr="00571EBC">
        <w:rPr>
          <w:rFonts w:hint="eastAsia"/>
        </w:rPr>
        <w:t>JAKA</w:t>
      </w:r>
      <w:r w:rsidRPr="00571EBC">
        <w:t xml:space="preserve"> </w:t>
      </w:r>
      <w:r w:rsidRPr="00571EBC">
        <w:rPr>
          <w:rFonts w:hint="eastAsia"/>
        </w:rPr>
        <w:t>控制器、末端执行器和二次定位区域构成执行闭环。该图强调本文的改进不是孤立算法模块，而是嵌入到“采集</w:t>
      </w:r>
      <w:r w:rsidRPr="00571EBC">
        <w:rPr>
          <w:rFonts w:hint="eastAsia"/>
        </w:rPr>
        <w:t>-</w:t>
      </w:r>
      <w:r w:rsidRPr="00571EBC">
        <w:rPr>
          <w:rFonts w:hint="eastAsia"/>
        </w:rPr>
        <w:t>识别</w:t>
      </w:r>
      <w:r w:rsidRPr="00571EBC">
        <w:rPr>
          <w:rFonts w:hint="eastAsia"/>
        </w:rPr>
        <w:t>-</w:t>
      </w:r>
      <w:r w:rsidRPr="00571EBC">
        <w:rPr>
          <w:rFonts w:hint="eastAsia"/>
        </w:rPr>
        <w:t>决策</w:t>
      </w:r>
      <w:r w:rsidRPr="00571EBC">
        <w:rPr>
          <w:rFonts w:hint="eastAsia"/>
        </w:rPr>
        <w:t>-</w:t>
      </w:r>
      <w:r w:rsidRPr="00571EBC">
        <w:rPr>
          <w:rFonts w:hint="eastAsia"/>
        </w:rPr>
        <w:t>执行</w:t>
      </w:r>
      <w:r w:rsidRPr="00571EBC">
        <w:rPr>
          <w:rFonts w:hint="eastAsia"/>
        </w:rPr>
        <w:t>-</w:t>
      </w:r>
      <w:r w:rsidRPr="00571EBC">
        <w:rPr>
          <w:rFonts w:hint="eastAsia"/>
        </w:rPr>
        <w:t>记录”的机器人工作站流程中。</w:t>
      </w:r>
    </w:p>
    <w:p w14:paraId="7BEAEB6B" w14:textId="77777777" w:rsidR="00D13A1B" w:rsidRPr="00571EBC" w:rsidRDefault="00872F4B" w:rsidP="00571EBC">
      <w:pPr>
        <w:pStyle w:val="a8"/>
        <w:jc w:val="center"/>
        <w:rPr>
          <w:rFonts w:hint="eastAsia"/>
        </w:rPr>
      </w:pPr>
      <w:r w:rsidRPr="00571EBC">
        <w:rPr>
          <w:noProof/>
        </w:rPr>
        <w:lastRenderedPageBreak/>
        <w:drawing>
          <wp:inline distT="0" distB="0" distL="0" distR="0" wp14:anchorId="7716EE36" wp14:editId="45BD8846">
            <wp:extent cx="5504749" cy="3211103"/>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output/doc/rgbd_draft_assets/fig8_software_hardware_execution_layers.png"/>
                    <pic:cNvPicPr>
                      <a:picLocks noChangeAspect="1" noChangeArrowheads="1"/>
                    </pic:cNvPicPr>
                  </pic:nvPicPr>
                  <pic:blipFill>
                    <a:blip r:embed="rId14"/>
                    <a:stretch>
                      <a:fillRect/>
                    </a:stretch>
                  </pic:blipFill>
                  <pic:spPr bwMode="auto">
                    <a:xfrm>
                      <a:off x="0" y="0"/>
                      <a:ext cx="5504749" cy="3211103"/>
                    </a:xfrm>
                    <a:prstGeom prst="rect">
                      <a:avLst/>
                    </a:prstGeom>
                    <a:noFill/>
                    <a:ln w="9525">
                      <a:noFill/>
                      <a:headEnd/>
                      <a:tailEnd/>
                    </a:ln>
                  </pic:spPr>
                </pic:pic>
              </a:graphicData>
            </a:graphic>
          </wp:inline>
        </w:drawing>
      </w:r>
    </w:p>
    <w:p w14:paraId="7E566F1D" w14:textId="77777777" w:rsidR="00D13A1B" w:rsidRPr="00571EBC" w:rsidRDefault="00872F4B">
      <w:pPr>
        <w:pStyle w:val="a8"/>
        <w:rPr>
          <w:rFonts w:hint="eastAsia"/>
        </w:rPr>
      </w:pPr>
      <w:r w:rsidRPr="00571EBC">
        <w:rPr>
          <w:rFonts w:hint="eastAsia"/>
          <w:b/>
          <w:bCs/>
        </w:rPr>
        <w:t>图</w:t>
      </w:r>
      <w:r w:rsidRPr="00571EBC">
        <w:rPr>
          <w:b/>
          <w:bCs/>
        </w:rPr>
        <w:t xml:space="preserve"> 8 RGB-D </w:t>
      </w:r>
      <w:r w:rsidRPr="00571EBC">
        <w:rPr>
          <w:rFonts w:hint="eastAsia"/>
          <w:b/>
          <w:bCs/>
        </w:rPr>
        <w:t>识别与机器人执行的软件</w:t>
      </w:r>
      <w:r w:rsidRPr="00571EBC">
        <w:rPr>
          <w:rFonts w:hint="eastAsia"/>
          <w:b/>
          <w:bCs/>
        </w:rPr>
        <w:t>/</w:t>
      </w:r>
      <w:r w:rsidRPr="00571EBC">
        <w:rPr>
          <w:rFonts w:hint="eastAsia"/>
          <w:b/>
          <w:bCs/>
        </w:rPr>
        <w:t>硬件分层流程。</w:t>
      </w:r>
    </w:p>
    <w:p w14:paraId="54F1A67E" w14:textId="77777777" w:rsidR="00D13A1B" w:rsidRPr="00571EBC" w:rsidRDefault="00872F4B" w:rsidP="00571EBC">
      <w:pPr>
        <w:pStyle w:val="21"/>
        <w:rPr>
          <w:rFonts w:hint="eastAsia"/>
        </w:rPr>
      </w:pPr>
      <w:bookmarkStart w:id="19" w:name="实验设计与当前进展"/>
      <w:bookmarkEnd w:id="11"/>
      <w:bookmarkEnd w:id="18"/>
      <w:r w:rsidRPr="00571EBC">
        <w:t xml:space="preserve">5 </w:t>
      </w:r>
      <w:r w:rsidRPr="00571EBC">
        <w:rPr>
          <w:rFonts w:hint="eastAsia"/>
        </w:rPr>
        <w:t>实验设计与当前进展</w:t>
      </w:r>
    </w:p>
    <w:p w14:paraId="558D0C75" w14:textId="77777777" w:rsidR="00D13A1B" w:rsidRPr="00571EBC" w:rsidRDefault="00872F4B" w:rsidP="00571EBC">
      <w:pPr>
        <w:pStyle w:val="31"/>
        <w:rPr>
          <w:rFonts w:hint="eastAsia"/>
        </w:rPr>
      </w:pPr>
      <w:bookmarkStart w:id="20" w:name="实验目的与改进验证逻辑"/>
      <w:r w:rsidRPr="00571EBC">
        <w:t xml:space="preserve">5.1 </w:t>
      </w:r>
      <w:r w:rsidRPr="00571EBC">
        <w:rPr>
          <w:rFonts w:hint="eastAsia"/>
        </w:rPr>
        <w:t>实验目的与改进验证逻辑</w:t>
      </w:r>
    </w:p>
    <w:p w14:paraId="1F23D8CC" w14:textId="77777777" w:rsidR="00D13A1B" w:rsidRPr="00571EBC" w:rsidRDefault="00872F4B">
      <w:pPr>
        <w:rPr>
          <w:rFonts w:hint="eastAsia"/>
        </w:rPr>
      </w:pPr>
      <w:r w:rsidRPr="00571EBC">
        <w:rPr>
          <w:rFonts w:hint="eastAsia"/>
        </w:rPr>
        <w:t>本文实验设计围绕“修改内容是否有效”展开，而不是仅给出单一抓取成功率。具体而言，需要分别验证深度几何分支是否能改善纯</w:t>
      </w:r>
      <w:r w:rsidRPr="00571EBC">
        <w:t xml:space="preserve"> RGB </w:t>
      </w:r>
      <w:r w:rsidRPr="00571EBC">
        <w:rPr>
          <w:rFonts w:hint="eastAsia"/>
        </w:rPr>
        <w:t>定位的不稳定性，跨模态一致性匹配是否能减少候选选择错误，深度优先与</w:t>
      </w:r>
      <w:r w:rsidRPr="00571EBC">
        <w:t xml:space="preserve"> RGB </w:t>
      </w:r>
      <w:r w:rsidRPr="00571EBC">
        <w:rPr>
          <w:rFonts w:hint="eastAsia"/>
        </w:rPr>
        <w:t>回退机制是否能提高异常场景下的流程连续性，以及二次定位是否能降低最终放置阶段的姿态偏差。</w:t>
      </w:r>
    </w:p>
    <w:p w14:paraId="3D40B9FD" w14:textId="77777777" w:rsidR="00D13A1B" w:rsidRPr="00571EBC" w:rsidRDefault="00872F4B">
      <w:pPr>
        <w:pStyle w:val="a8"/>
        <w:rPr>
          <w:rFonts w:hint="eastAsia"/>
        </w:rPr>
      </w:pPr>
      <w:r w:rsidRPr="00571EBC">
        <w:rPr>
          <w:rFonts w:hint="eastAsia"/>
          <w:b/>
          <w:bCs/>
        </w:rPr>
        <w:t>表</w:t>
      </w:r>
      <w:r w:rsidRPr="00571EBC">
        <w:rPr>
          <w:b/>
          <w:bCs/>
        </w:rPr>
        <w:t xml:space="preserve"> 2 </w:t>
      </w:r>
      <w:r w:rsidRPr="00571EBC">
        <w:rPr>
          <w:rFonts w:hint="eastAsia"/>
          <w:b/>
          <w:bCs/>
        </w:rPr>
        <w:t>本文改进模块与实验验证关系</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20" w:firstRow="1" w:lastRow="0" w:firstColumn="0" w:lastColumn="0" w:noHBand="0" w:noVBand="0"/>
      </w:tblPr>
      <w:tblGrid>
        <w:gridCol w:w="2310"/>
        <w:gridCol w:w="2310"/>
        <w:gridCol w:w="2311"/>
        <w:gridCol w:w="2311"/>
      </w:tblGrid>
      <w:tr w:rsidR="00D13A1B" w:rsidRPr="00571EBC" w14:paraId="6A965F1F" w14:textId="77777777" w:rsidTr="00571EBC">
        <w:trPr>
          <w:cantSplit/>
          <w:tblHeader/>
          <w:jc w:val="center"/>
        </w:trPr>
        <w:tc>
          <w:tcPr>
            <w:tcW w:w="1250" w:type="pct"/>
          </w:tcPr>
          <w:p w14:paraId="772BFB5E" w14:textId="77777777" w:rsidR="00D13A1B" w:rsidRPr="00571EBC" w:rsidRDefault="00872F4B">
            <w:pPr>
              <w:rPr>
                <w:rFonts w:hint="eastAsia"/>
              </w:rPr>
            </w:pPr>
            <w:r w:rsidRPr="00571EBC">
              <w:rPr>
                <w:rFonts w:hint="eastAsia"/>
              </w:rPr>
              <w:t>改进模块</w:t>
            </w:r>
          </w:p>
        </w:tc>
        <w:tc>
          <w:tcPr>
            <w:tcW w:w="1250" w:type="pct"/>
          </w:tcPr>
          <w:p w14:paraId="6D574AE5" w14:textId="77777777" w:rsidR="00D13A1B" w:rsidRPr="00571EBC" w:rsidRDefault="00872F4B">
            <w:pPr>
              <w:rPr>
                <w:rFonts w:hint="eastAsia"/>
              </w:rPr>
            </w:pPr>
            <w:r w:rsidRPr="00571EBC">
              <w:rPr>
                <w:rFonts w:hint="eastAsia"/>
              </w:rPr>
              <w:t>对应方法</w:t>
            </w:r>
          </w:p>
        </w:tc>
        <w:tc>
          <w:tcPr>
            <w:tcW w:w="1250" w:type="pct"/>
          </w:tcPr>
          <w:p w14:paraId="48E115DF" w14:textId="77777777" w:rsidR="00D13A1B" w:rsidRPr="00571EBC" w:rsidRDefault="00872F4B">
            <w:pPr>
              <w:rPr>
                <w:rFonts w:hint="eastAsia"/>
              </w:rPr>
            </w:pPr>
            <w:r w:rsidRPr="00571EBC">
              <w:rPr>
                <w:rFonts w:hint="eastAsia"/>
              </w:rPr>
              <w:t>验证方式</w:t>
            </w:r>
          </w:p>
        </w:tc>
        <w:tc>
          <w:tcPr>
            <w:tcW w:w="1250" w:type="pct"/>
          </w:tcPr>
          <w:p w14:paraId="7E10EE64" w14:textId="77777777" w:rsidR="00D13A1B" w:rsidRPr="00571EBC" w:rsidRDefault="00872F4B">
            <w:pPr>
              <w:rPr>
                <w:rFonts w:hint="eastAsia"/>
              </w:rPr>
            </w:pPr>
            <w:r w:rsidRPr="00571EBC">
              <w:rPr>
                <w:rFonts w:hint="eastAsia"/>
              </w:rPr>
              <w:t>主要评价指标</w:t>
            </w:r>
          </w:p>
        </w:tc>
      </w:tr>
      <w:tr w:rsidR="00D13A1B" w:rsidRPr="00571EBC" w14:paraId="27BA2C25" w14:textId="77777777" w:rsidTr="00571EBC">
        <w:trPr>
          <w:cantSplit/>
          <w:jc w:val="center"/>
        </w:trPr>
        <w:tc>
          <w:tcPr>
            <w:tcW w:w="1250" w:type="pct"/>
          </w:tcPr>
          <w:p w14:paraId="25CC1E93" w14:textId="77777777" w:rsidR="00D13A1B" w:rsidRPr="00571EBC" w:rsidRDefault="00872F4B">
            <w:pPr>
              <w:rPr>
                <w:rFonts w:hint="eastAsia"/>
              </w:rPr>
            </w:pPr>
            <w:r w:rsidRPr="00571EBC">
              <w:rPr>
                <w:rFonts w:hint="eastAsia"/>
              </w:rPr>
              <w:t>深度几何候选生成</w:t>
            </w:r>
          </w:p>
        </w:tc>
        <w:tc>
          <w:tcPr>
            <w:tcW w:w="1250" w:type="pct"/>
          </w:tcPr>
          <w:p w14:paraId="22BDBFFA" w14:textId="77777777" w:rsidR="00D13A1B" w:rsidRPr="00571EBC" w:rsidRDefault="00872F4B">
            <w:pPr>
              <w:rPr>
                <w:rFonts w:hint="eastAsia"/>
              </w:rPr>
            </w:pPr>
            <w:r w:rsidRPr="00571EBC">
              <w:rPr>
                <w:rFonts w:hint="eastAsia"/>
              </w:rPr>
              <w:t>高度图、前景提取、矩形拟合、几何评分</w:t>
            </w:r>
          </w:p>
        </w:tc>
        <w:tc>
          <w:tcPr>
            <w:tcW w:w="1250" w:type="pct"/>
          </w:tcPr>
          <w:p w14:paraId="647A93BD" w14:textId="77777777" w:rsidR="00D13A1B" w:rsidRPr="00571EBC" w:rsidRDefault="00872F4B">
            <w:pPr>
              <w:rPr>
                <w:rFonts w:hint="eastAsia"/>
              </w:rPr>
            </w:pPr>
            <w:r w:rsidRPr="00571EBC">
              <w:t xml:space="preserve">RGB-only </w:t>
            </w:r>
            <w:r w:rsidRPr="00571EBC">
              <w:rPr>
                <w:rFonts w:hint="eastAsia"/>
              </w:rPr>
              <w:t>与</w:t>
            </w:r>
            <w:r w:rsidRPr="00571EBC">
              <w:t xml:space="preserve"> Ours </w:t>
            </w:r>
            <w:r w:rsidRPr="00571EBC">
              <w:rPr>
                <w:rFonts w:hint="eastAsia"/>
              </w:rPr>
              <w:t>对比</w:t>
            </w:r>
          </w:p>
        </w:tc>
        <w:tc>
          <w:tcPr>
            <w:tcW w:w="1250" w:type="pct"/>
          </w:tcPr>
          <w:p w14:paraId="4D82A329" w14:textId="77777777" w:rsidR="00D13A1B" w:rsidRPr="00571EBC" w:rsidRDefault="00872F4B">
            <w:pPr>
              <w:rPr>
                <w:rFonts w:hint="eastAsia"/>
              </w:rPr>
            </w:pPr>
            <w:r w:rsidRPr="00571EBC">
              <w:rPr>
                <w:rFonts w:hint="eastAsia"/>
              </w:rPr>
              <w:t>定位误差、角度误差、误检率</w:t>
            </w:r>
          </w:p>
        </w:tc>
      </w:tr>
      <w:tr w:rsidR="00D13A1B" w:rsidRPr="00571EBC" w14:paraId="72DC5006" w14:textId="77777777" w:rsidTr="00571EBC">
        <w:trPr>
          <w:cantSplit/>
          <w:jc w:val="center"/>
        </w:trPr>
        <w:tc>
          <w:tcPr>
            <w:tcW w:w="1250" w:type="pct"/>
          </w:tcPr>
          <w:p w14:paraId="2C3C4F86" w14:textId="77777777" w:rsidR="00D13A1B" w:rsidRPr="00571EBC" w:rsidRDefault="00872F4B">
            <w:pPr>
              <w:rPr>
                <w:rFonts w:hint="eastAsia"/>
              </w:rPr>
            </w:pPr>
            <w:r w:rsidRPr="00571EBC">
              <w:rPr>
                <w:rFonts w:hint="eastAsia"/>
              </w:rPr>
              <w:t>多因子几何评分</w:t>
            </w:r>
          </w:p>
        </w:tc>
        <w:tc>
          <w:tcPr>
            <w:tcW w:w="1250" w:type="pct"/>
          </w:tcPr>
          <w:p w14:paraId="20C3977B" w14:textId="77777777" w:rsidR="00D13A1B" w:rsidRPr="00571EBC" w:rsidRDefault="00872F4B">
            <w:pPr>
              <w:rPr>
                <w:rFonts w:hint="eastAsia"/>
              </w:rPr>
            </w:pPr>
            <w:r w:rsidRPr="00571EBC">
              <w:rPr>
                <w:rFonts w:hint="eastAsia"/>
              </w:rPr>
              <w:t>尺寸匹配、矩形度、平面性、完整性、高度一致性</w:t>
            </w:r>
          </w:p>
        </w:tc>
        <w:tc>
          <w:tcPr>
            <w:tcW w:w="1250" w:type="pct"/>
          </w:tcPr>
          <w:p w14:paraId="0A970E52" w14:textId="77777777" w:rsidR="00D13A1B" w:rsidRPr="00571EBC" w:rsidRDefault="00872F4B">
            <w:pPr>
              <w:rPr>
                <w:rFonts w:hint="eastAsia"/>
              </w:rPr>
            </w:pPr>
            <w:r w:rsidRPr="00571EBC">
              <w:rPr>
                <w:rFonts w:hint="eastAsia"/>
              </w:rPr>
              <w:t>完整方法与无深度几何消融对比</w:t>
            </w:r>
          </w:p>
        </w:tc>
        <w:tc>
          <w:tcPr>
            <w:tcW w:w="1250" w:type="pct"/>
          </w:tcPr>
          <w:p w14:paraId="600D21F3" w14:textId="77777777" w:rsidR="00D13A1B" w:rsidRPr="00571EBC" w:rsidRDefault="00872F4B">
            <w:pPr>
              <w:rPr>
                <w:rFonts w:hint="eastAsia"/>
              </w:rPr>
            </w:pPr>
            <w:r w:rsidRPr="00571EBC">
              <w:rPr>
                <w:rFonts w:hint="eastAsia"/>
              </w:rPr>
              <w:t>候选有效率、候选排序正确率</w:t>
            </w:r>
          </w:p>
        </w:tc>
      </w:tr>
      <w:tr w:rsidR="00D13A1B" w:rsidRPr="00571EBC" w14:paraId="1E44985D" w14:textId="77777777" w:rsidTr="00571EBC">
        <w:trPr>
          <w:cantSplit/>
          <w:jc w:val="center"/>
        </w:trPr>
        <w:tc>
          <w:tcPr>
            <w:tcW w:w="1250" w:type="pct"/>
          </w:tcPr>
          <w:p w14:paraId="08F6F3D7" w14:textId="77777777" w:rsidR="00D13A1B" w:rsidRPr="00571EBC" w:rsidRDefault="00872F4B">
            <w:pPr>
              <w:rPr>
                <w:rFonts w:hint="eastAsia"/>
              </w:rPr>
            </w:pPr>
            <w:r w:rsidRPr="00571EBC">
              <w:t xml:space="preserve">RGB-D </w:t>
            </w:r>
            <w:r w:rsidRPr="00571EBC">
              <w:rPr>
                <w:rFonts w:hint="eastAsia"/>
              </w:rPr>
              <w:t>候选一致性匹配</w:t>
            </w:r>
          </w:p>
        </w:tc>
        <w:tc>
          <w:tcPr>
            <w:tcW w:w="1250" w:type="pct"/>
          </w:tcPr>
          <w:p w14:paraId="04F523C0" w14:textId="77777777" w:rsidR="00D13A1B" w:rsidRPr="00571EBC" w:rsidRDefault="00872F4B">
            <w:pPr>
              <w:rPr>
                <w:rFonts w:hint="eastAsia"/>
              </w:rPr>
            </w:pPr>
            <w:r w:rsidRPr="00571EBC">
              <w:rPr>
                <w:rFonts w:hint="eastAsia"/>
              </w:rPr>
              <w:t>中心距离、角度差、</w:t>
            </w:r>
            <w:r w:rsidRPr="00571EBC">
              <w:rPr>
                <w:rFonts w:hint="eastAsia"/>
              </w:rPr>
              <w:t>IoU</w:t>
            </w:r>
            <w:r w:rsidRPr="00571EBC">
              <w:rPr>
                <w:rFonts w:hint="eastAsia"/>
              </w:rPr>
              <w:t>、深度差</w:t>
            </w:r>
          </w:p>
        </w:tc>
        <w:tc>
          <w:tcPr>
            <w:tcW w:w="1250" w:type="pct"/>
          </w:tcPr>
          <w:p w14:paraId="4B692968" w14:textId="77777777" w:rsidR="00D13A1B" w:rsidRPr="00571EBC" w:rsidRDefault="00872F4B">
            <w:pPr>
              <w:rPr>
                <w:rFonts w:hint="eastAsia"/>
              </w:rPr>
            </w:pPr>
            <w:r w:rsidRPr="00571EBC">
              <w:rPr>
                <w:rFonts w:hint="eastAsia"/>
              </w:rPr>
              <w:t>完整方法与无</w:t>
            </w:r>
            <w:r w:rsidRPr="00571EBC">
              <w:t xml:space="preserve"> RGB-D </w:t>
            </w:r>
            <w:r w:rsidRPr="00571EBC">
              <w:rPr>
                <w:rFonts w:hint="eastAsia"/>
              </w:rPr>
              <w:t>匹配对比</w:t>
            </w:r>
          </w:p>
        </w:tc>
        <w:tc>
          <w:tcPr>
            <w:tcW w:w="1250" w:type="pct"/>
          </w:tcPr>
          <w:p w14:paraId="1C665E83" w14:textId="77777777" w:rsidR="00D13A1B" w:rsidRPr="00571EBC" w:rsidRDefault="00872F4B">
            <w:pPr>
              <w:rPr>
                <w:rFonts w:hint="eastAsia"/>
              </w:rPr>
            </w:pPr>
            <w:r w:rsidRPr="00571EBC">
              <w:rPr>
                <w:rFonts w:hint="eastAsia"/>
              </w:rPr>
              <w:t>多候选场景误选率</w:t>
            </w:r>
          </w:p>
        </w:tc>
      </w:tr>
      <w:tr w:rsidR="00D13A1B" w:rsidRPr="00571EBC" w14:paraId="37E09029" w14:textId="77777777" w:rsidTr="00571EBC">
        <w:trPr>
          <w:cantSplit/>
          <w:jc w:val="center"/>
        </w:trPr>
        <w:tc>
          <w:tcPr>
            <w:tcW w:w="1250" w:type="pct"/>
          </w:tcPr>
          <w:p w14:paraId="4895FA48" w14:textId="77777777" w:rsidR="00D13A1B" w:rsidRPr="00571EBC" w:rsidRDefault="00872F4B">
            <w:pPr>
              <w:rPr>
                <w:rFonts w:hint="eastAsia"/>
              </w:rPr>
            </w:pPr>
            <w:r w:rsidRPr="00571EBC">
              <w:rPr>
                <w:rFonts w:hint="eastAsia"/>
              </w:rPr>
              <w:t>深度优先与</w:t>
            </w:r>
            <w:r w:rsidRPr="00571EBC">
              <w:t xml:space="preserve"> RGB </w:t>
            </w:r>
            <w:r w:rsidRPr="00571EBC">
              <w:rPr>
                <w:rFonts w:hint="eastAsia"/>
              </w:rPr>
              <w:t>回退</w:t>
            </w:r>
          </w:p>
        </w:tc>
        <w:tc>
          <w:tcPr>
            <w:tcW w:w="1250" w:type="pct"/>
          </w:tcPr>
          <w:p w14:paraId="3CAF7579" w14:textId="77777777" w:rsidR="00D13A1B" w:rsidRPr="00571EBC" w:rsidRDefault="00872F4B">
            <w:pPr>
              <w:rPr>
                <w:rFonts w:hint="eastAsia"/>
              </w:rPr>
            </w:pPr>
            <w:r w:rsidRPr="00571EBC">
              <w:rPr>
                <w:rFonts w:hint="eastAsia"/>
              </w:rPr>
              <w:t>可信度驱动决策、异常深度容错</w:t>
            </w:r>
          </w:p>
        </w:tc>
        <w:tc>
          <w:tcPr>
            <w:tcW w:w="1250" w:type="pct"/>
          </w:tcPr>
          <w:p w14:paraId="323A6A37" w14:textId="77777777" w:rsidR="00D13A1B" w:rsidRPr="00571EBC" w:rsidRDefault="00872F4B">
            <w:pPr>
              <w:rPr>
                <w:rFonts w:hint="eastAsia"/>
              </w:rPr>
            </w:pPr>
            <w:r w:rsidRPr="00571EBC">
              <w:t xml:space="preserve">Ours </w:t>
            </w:r>
            <w:r w:rsidRPr="00571EBC">
              <w:rPr>
                <w:rFonts w:hint="eastAsia"/>
              </w:rPr>
              <w:t>与无</w:t>
            </w:r>
            <w:r w:rsidRPr="00571EBC">
              <w:t xml:space="preserve"> RGB </w:t>
            </w:r>
            <w:r w:rsidRPr="00571EBC">
              <w:rPr>
                <w:rFonts w:hint="eastAsia"/>
              </w:rPr>
              <w:t>回退对比</w:t>
            </w:r>
          </w:p>
        </w:tc>
        <w:tc>
          <w:tcPr>
            <w:tcW w:w="1250" w:type="pct"/>
          </w:tcPr>
          <w:p w14:paraId="06098FDC" w14:textId="77777777" w:rsidR="00D13A1B" w:rsidRPr="00571EBC" w:rsidRDefault="00872F4B">
            <w:pPr>
              <w:rPr>
                <w:rFonts w:hint="eastAsia"/>
              </w:rPr>
            </w:pPr>
            <w:r w:rsidRPr="00571EBC">
              <w:rPr>
                <w:rFonts w:hint="eastAsia"/>
              </w:rPr>
              <w:t>流程成功率、候选缺失率</w:t>
            </w:r>
          </w:p>
        </w:tc>
      </w:tr>
      <w:tr w:rsidR="00D13A1B" w:rsidRPr="00571EBC" w14:paraId="600FD935" w14:textId="77777777" w:rsidTr="00571EBC">
        <w:trPr>
          <w:cantSplit/>
          <w:jc w:val="center"/>
        </w:trPr>
        <w:tc>
          <w:tcPr>
            <w:tcW w:w="1250" w:type="pct"/>
          </w:tcPr>
          <w:p w14:paraId="3D07594D" w14:textId="77777777" w:rsidR="00D13A1B" w:rsidRPr="00571EBC" w:rsidRDefault="00872F4B">
            <w:pPr>
              <w:rPr>
                <w:rFonts w:hint="eastAsia"/>
              </w:rPr>
            </w:pPr>
            <w:r w:rsidRPr="00571EBC">
              <w:rPr>
                <w:rFonts w:hint="eastAsia"/>
              </w:rPr>
              <w:t>二次定位与旋转补偿</w:t>
            </w:r>
          </w:p>
        </w:tc>
        <w:tc>
          <w:tcPr>
            <w:tcW w:w="1250" w:type="pct"/>
          </w:tcPr>
          <w:p w14:paraId="5DF9A1BB" w14:textId="77777777" w:rsidR="00D13A1B" w:rsidRPr="00571EBC" w:rsidRDefault="00872F4B">
            <w:pPr>
              <w:rPr>
                <w:rFonts w:hint="eastAsia"/>
              </w:rPr>
            </w:pPr>
            <w:r w:rsidRPr="00571EBC">
              <w:rPr>
                <w:rFonts w:hint="eastAsia"/>
              </w:rPr>
              <w:t>姿态再估计、最短旋转补偿</w:t>
            </w:r>
          </w:p>
        </w:tc>
        <w:tc>
          <w:tcPr>
            <w:tcW w:w="1250" w:type="pct"/>
          </w:tcPr>
          <w:p w14:paraId="4CBE7D11" w14:textId="77777777" w:rsidR="00D13A1B" w:rsidRPr="00571EBC" w:rsidRDefault="00872F4B">
            <w:pPr>
              <w:rPr>
                <w:rFonts w:hint="eastAsia"/>
              </w:rPr>
            </w:pPr>
            <w:r w:rsidRPr="00571EBC">
              <w:t xml:space="preserve">Ours </w:t>
            </w:r>
            <w:r w:rsidRPr="00571EBC">
              <w:rPr>
                <w:rFonts w:hint="eastAsia"/>
              </w:rPr>
              <w:t>与</w:t>
            </w:r>
            <w:r w:rsidRPr="00571EBC">
              <w:t xml:space="preserve"> Ours + secondary </w:t>
            </w:r>
            <w:r w:rsidRPr="00571EBC">
              <w:rPr>
                <w:rFonts w:hint="eastAsia"/>
              </w:rPr>
              <w:t>对比</w:t>
            </w:r>
          </w:p>
        </w:tc>
        <w:tc>
          <w:tcPr>
            <w:tcW w:w="1250" w:type="pct"/>
          </w:tcPr>
          <w:p w14:paraId="42D0D1DD" w14:textId="77777777" w:rsidR="00D13A1B" w:rsidRPr="00571EBC" w:rsidRDefault="00872F4B">
            <w:pPr>
              <w:rPr>
                <w:rFonts w:hint="eastAsia"/>
              </w:rPr>
            </w:pPr>
            <w:r w:rsidRPr="00571EBC">
              <w:rPr>
                <w:rFonts w:hint="eastAsia"/>
              </w:rPr>
              <w:t>二次定位成功率、放置角度误差</w:t>
            </w:r>
          </w:p>
        </w:tc>
      </w:tr>
      <w:tr w:rsidR="00D13A1B" w:rsidRPr="00571EBC" w14:paraId="5C930581" w14:textId="77777777" w:rsidTr="00571EBC">
        <w:trPr>
          <w:cantSplit/>
          <w:jc w:val="center"/>
        </w:trPr>
        <w:tc>
          <w:tcPr>
            <w:tcW w:w="1250" w:type="pct"/>
          </w:tcPr>
          <w:p w14:paraId="5B0CC2DC" w14:textId="77777777" w:rsidR="00D13A1B" w:rsidRPr="00571EBC" w:rsidRDefault="00872F4B">
            <w:pPr>
              <w:rPr>
                <w:rFonts w:hint="eastAsia"/>
              </w:rPr>
            </w:pPr>
            <w:r w:rsidRPr="00571EBC">
              <w:rPr>
                <w:rFonts w:hint="eastAsia"/>
              </w:rPr>
              <w:lastRenderedPageBreak/>
              <w:t>离线复盘与过程记录</w:t>
            </w:r>
          </w:p>
        </w:tc>
        <w:tc>
          <w:tcPr>
            <w:tcW w:w="1250" w:type="pct"/>
          </w:tcPr>
          <w:p w14:paraId="139C4E63" w14:textId="77777777" w:rsidR="00D13A1B" w:rsidRPr="00571EBC" w:rsidRDefault="00872F4B">
            <w:pPr>
              <w:rPr>
                <w:rFonts w:hint="eastAsia"/>
              </w:rPr>
            </w:pPr>
            <w:r w:rsidRPr="00571EBC">
              <w:t xml:space="preserve">RGB-D </w:t>
            </w:r>
            <w:r w:rsidRPr="00571EBC">
              <w:rPr>
                <w:rFonts w:hint="eastAsia"/>
              </w:rPr>
              <w:t>数据记录、运行态一致性检查</w:t>
            </w:r>
          </w:p>
        </w:tc>
        <w:tc>
          <w:tcPr>
            <w:tcW w:w="1250" w:type="pct"/>
          </w:tcPr>
          <w:p w14:paraId="6E77E4FC" w14:textId="77777777" w:rsidR="00D13A1B" w:rsidRPr="00571EBC" w:rsidRDefault="00872F4B">
            <w:pPr>
              <w:rPr>
                <w:rFonts w:hint="eastAsia"/>
              </w:rPr>
            </w:pPr>
            <w:r w:rsidRPr="00571EBC">
              <w:rPr>
                <w:rFonts w:hint="eastAsia"/>
              </w:rPr>
              <w:t>预实验复盘与失败案例统计</w:t>
            </w:r>
          </w:p>
        </w:tc>
        <w:tc>
          <w:tcPr>
            <w:tcW w:w="1250" w:type="pct"/>
          </w:tcPr>
          <w:p w14:paraId="08987A28" w14:textId="77777777" w:rsidR="00D13A1B" w:rsidRPr="00571EBC" w:rsidRDefault="00872F4B">
            <w:pPr>
              <w:rPr>
                <w:rFonts w:hint="eastAsia"/>
              </w:rPr>
            </w:pPr>
            <w:r w:rsidRPr="00571EBC">
              <w:rPr>
                <w:rFonts w:hint="eastAsia"/>
              </w:rPr>
              <w:t>失败类型、复盘一致性、可追溯性</w:t>
            </w:r>
          </w:p>
        </w:tc>
      </w:tr>
    </w:tbl>
    <w:p w14:paraId="0F470FD1" w14:textId="77777777" w:rsidR="00D13A1B" w:rsidRPr="00571EBC" w:rsidRDefault="00872F4B" w:rsidP="00571EBC">
      <w:pPr>
        <w:pStyle w:val="a8"/>
        <w:jc w:val="center"/>
        <w:rPr>
          <w:rFonts w:hint="eastAsia"/>
        </w:rPr>
      </w:pPr>
      <w:r w:rsidRPr="00571EBC">
        <w:rPr>
          <w:noProof/>
        </w:rPr>
        <w:drawing>
          <wp:inline distT="0" distB="0" distL="0" distR="0" wp14:anchorId="1321CC9C" wp14:editId="12B334B9">
            <wp:extent cx="5504749" cy="3559737"/>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output/doc/rgbd_draft_assets/fig7_experiment_evaluation_framework.png"/>
                    <pic:cNvPicPr>
                      <a:picLocks noChangeAspect="1" noChangeArrowheads="1"/>
                    </pic:cNvPicPr>
                  </pic:nvPicPr>
                  <pic:blipFill>
                    <a:blip r:embed="rId15"/>
                    <a:stretch>
                      <a:fillRect/>
                    </a:stretch>
                  </pic:blipFill>
                  <pic:spPr bwMode="auto">
                    <a:xfrm>
                      <a:off x="0" y="0"/>
                      <a:ext cx="5504749" cy="3559737"/>
                    </a:xfrm>
                    <a:prstGeom prst="rect">
                      <a:avLst/>
                    </a:prstGeom>
                    <a:noFill/>
                    <a:ln w="9525">
                      <a:noFill/>
                      <a:headEnd/>
                      <a:tailEnd/>
                    </a:ln>
                  </pic:spPr>
                </pic:pic>
              </a:graphicData>
            </a:graphic>
          </wp:inline>
        </w:drawing>
      </w:r>
    </w:p>
    <w:p w14:paraId="34367242" w14:textId="77777777" w:rsidR="00D13A1B" w:rsidRPr="00571EBC" w:rsidRDefault="00872F4B">
      <w:pPr>
        <w:pStyle w:val="a8"/>
        <w:rPr>
          <w:rFonts w:hint="eastAsia"/>
        </w:rPr>
      </w:pPr>
      <w:r w:rsidRPr="00571EBC">
        <w:rPr>
          <w:rFonts w:hint="eastAsia"/>
          <w:b/>
          <w:bCs/>
        </w:rPr>
        <w:t>图</w:t>
      </w:r>
      <w:r w:rsidRPr="00571EBC">
        <w:rPr>
          <w:b/>
          <w:bCs/>
        </w:rPr>
        <w:t xml:space="preserve"> 9 </w:t>
      </w:r>
      <w:r w:rsidRPr="00571EBC">
        <w:rPr>
          <w:rFonts w:hint="eastAsia"/>
          <w:b/>
          <w:bCs/>
        </w:rPr>
        <w:t>实验评价体系示意图：从识别精度、执行成功率、处理时间、失败类型和二次定位效果五个方面验证本文改进，并设置</w:t>
      </w:r>
      <w:r w:rsidRPr="00571EBC">
        <w:rPr>
          <w:b/>
          <w:bCs/>
        </w:rPr>
        <w:t xml:space="preserve"> RGB-only</w:t>
      </w:r>
      <w:r w:rsidRPr="00571EBC">
        <w:rPr>
          <w:b/>
          <w:bCs/>
        </w:rPr>
        <w:t>、</w:t>
      </w:r>
      <w:r w:rsidRPr="00571EBC">
        <w:rPr>
          <w:b/>
          <w:bCs/>
        </w:rPr>
        <w:t>Depth-only</w:t>
      </w:r>
      <w:r w:rsidRPr="00571EBC">
        <w:rPr>
          <w:b/>
          <w:bCs/>
        </w:rPr>
        <w:t>、</w:t>
      </w:r>
      <w:r w:rsidRPr="00571EBC">
        <w:rPr>
          <w:b/>
          <w:bCs/>
        </w:rPr>
        <w:t>RGB-D legacy</w:t>
      </w:r>
      <w:r w:rsidRPr="00571EBC">
        <w:rPr>
          <w:b/>
          <w:bCs/>
        </w:rPr>
        <w:t>、</w:t>
      </w:r>
      <w:r w:rsidRPr="00571EBC">
        <w:rPr>
          <w:b/>
          <w:bCs/>
        </w:rPr>
        <w:t xml:space="preserve">Ours </w:t>
      </w:r>
      <w:r w:rsidRPr="00571EBC">
        <w:rPr>
          <w:rFonts w:hint="eastAsia"/>
          <w:b/>
          <w:bCs/>
        </w:rPr>
        <w:t>和</w:t>
      </w:r>
      <w:r w:rsidRPr="00571EBC">
        <w:rPr>
          <w:b/>
          <w:bCs/>
        </w:rPr>
        <w:t xml:space="preserve"> Ours + secondary </w:t>
      </w:r>
      <w:r w:rsidRPr="00571EBC">
        <w:rPr>
          <w:rFonts w:hint="eastAsia"/>
          <w:b/>
          <w:bCs/>
        </w:rPr>
        <w:t>作为后续对比方法。</w:t>
      </w:r>
    </w:p>
    <w:p w14:paraId="27CA23B2" w14:textId="77777777" w:rsidR="00D13A1B" w:rsidRPr="00571EBC" w:rsidRDefault="00872F4B" w:rsidP="00571EBC">
      <w:pPr>
        <w:pStyle w:val="31"/>
        <w:rPr>
          <w:rFonts w:hint="eastAsia"/>
        </w:rPr>
      </w:pPr>
      <w:bookmarkStart w:id="21" w:name="当前已完成工作"/>
      <w:bookmarkEnd w:id="20"/>
      <w:r w:rsidRPr="00571EBC">
        <w:t xml:space="preserve">5.2 </w:t>
      </w:r>
      <w:r w:rsidRPr="00571EBC">
        <w:rPr>
          <w:rFonts w:hint="eastAsia"/>
        </w:rPr>
        <w:t>当前已完成工作</w:t>
      </w:r>
    </w:p>
    <w:p w14:paraId="10C835B7" w14:textId="77777777" w:rsidR="00D13A1B" w:rsidRPr="00571EBC" w:rsidRDefault="00872F4B">
      <w:pPr>
        <w:rPr>
          <w:rFonts w:hint="eastAsia"/>
        </w:rPr>
      </w:pPr>
      <w:r w:rsidRPr="00571EBC">
        <w:rPr>
          <w:rFonts w:hint="eastAsia"/>
        </w:rPr>
        <w:t>实验平台由</w:t>
      </w:r>
      <w:r w:rsidRPr="00571EBC">
        <w:t xml:space="preserve"> JAKA </w:t>
      </w:r>
      <w:r w:rsidRPr="00571EBC">
        <w:rPr>
          <w:rFonts w:hint="eastAsia"/>
        </w:rPr>
        <w:t>协作机器人、</w:t>
      </w:r>
      <w:r w:rsidRPr="00571EBC">
        <w:rPr>
          <w:rFonts w:hint="eastAsia"/>
        </w:rPr>
        <w:t>Mech-Eye</w:t>
      </w:r>
      <w:r w:rsidRPr="00571EBC">
        <w:t xml:space="preserve"> RGB-D </w:t>
      </w:r>
      <w:r w:rsidRPr="00571EBC">
        <w:rPr>
          <w:rFonts w:hint="eastAsia"/>
        </w:rPr>
        <w:t>工业相机、上位机软件和砖块抓取工作站组成。上位机运行</w:t>
      </w:r>
      <w:r w:rsidRPr="00571EBC">
        <w:t xml:space="preserve"> Python </w:t>
      </w:r>
      <w:r w:rsidRPr="00571EBC">
        <w:rPr>
          <w:rFonts w:hint="eastAsia"/>
        </w:rPr>
        <w:t>程序，集成</w:t>
      </w:r>
      <w:r w:rsidRPr="00571EBC">
        <w:t xml:space="preserve"> PyQt5 </w:t>
      </w:r>
      <w:r w:rsidRPr="00571EBC">
        <w:rPr>
          <w:rFonts w:hint="eastAsia"/>
        </w:rPr>
        <w:t>界面、</w:t>
      </w:r>
      <w:r w:rsidRPr="00571EBC">
        <w:rPr>
          <w:rFonts w:hint="eastAsia"/>
        </w:rPr>
        <w:t>ONNX</w:t>
      </w:r>
      <w:r w:rsidRPr="00571EBC">
        <w:t xml:space="preserve"> </w:t>
      </w:r>
      <w:r w:rsidRPr="00571EBC">
        <w:rPr>
          <w:rFonts w:hint="eastAsia"/>
        </w:rPr>
        <w:t>推理、深度图处理、机器人通信、流程控制和数据记录模块。视觉模型部署为</w:t>
      </w:r>
      <w:r w:rsidRPr="00571EBC">
        <w:t xml:space="preserve"> ONNX </w:t>
      </w:r>
      <w:r w:rsidRPr="00571EBC">
        <w:rPr>
          <w:rFonts w:hint="eastAsia"/>
        </w:rPr>
        <w:t>格式，深度几何模块直接处理相机输出深度图。机器人通过网络接口接收抓取和移动指令。</w:t>
      </w:r>
    </w:p>
    <w:p w14:paraId="6BC15CFC" w14:textId="77777777" w:rsidR="00D13A1B" w:rsidRPr="00571EBC" w:rsidRDefault="00872F4B">
      <w:pPr>
        <w:pStyle w:val="a8"/>
        <w:rPr>
          <w:rFonts w:hint="eastAsia"/>
        </w:rPr>
      </w:pPr>
      <w:r w:rsidRPr="00571EBC">
        <w:rPr>
          <w:rFonts w:hint="eastAsia"/>
        </w:rPr>
        <w:t>当前已完成的工作包括：</w:t>
      </w:r>
    </w:p>
    <w:p w14:paraId="74190F87" w14:textId="77777777" w:rsidR="00D13A1B" w:rsidRPr="00571EBC" w:rsidRDefault="00872F4B">
      <w:pPr>
        <w:numPr>
          <w:ilvl w:val="0"/>
          <w:numId w:val="16"/>
        </w:numPr>
        <w:rPr>
          <w:rFonts w:hint="eastAsia"/>
        </w:rPr>
      </w:pPr>
      <w:r w:rsidRPr="00571EBC">
        <w:rPr>
          <w:rFonts w:hint="eastAsia"/>
        </w:rPr>
        <w:t>真实</w:t>
      </w:r>
      <w:r w:rsidRPr="00571EBC">
        <w:t xml:space="preserve"> JAKA </w:t>
      </w:r>
      <w:r w:rsidRPr="00571EBC">
        <w:rPr>
          <w:rFonts w:hint="eastAsia"/>
        </w:rPr>
        <w:t>协作机器人与</w:t>
      </w:r>
      <w:r w:rsidRPr="00571EBC">
        <w:t xml:space="preserve"> Mech-Eye RGB-D </w:t>
      </w:r>
      <w:r w:rsidRPr="00571EBC">
        <w:rPr>
          <w:rFonts w:hint="eastAsia"/>
        </w:rPr>
        <w:t>平台已接入。</w:t>
      </w:r>
    </w:p>
    <w:p w14:paraId="0075A21C" w14:textId="77777777" w:rsidR="00D13A1B" w:rsidRPr="00571EBC" w:rsidRDefault="00872F4B">
      <w:pPr>
        <w:numPr>
          <w:ilvl w:val="0"/>
          <w:numId w:val="16"/>
        </w:numPr>
        <w:rPr>
          <w:rFonts w:hint="eastAsia"/>
        </w:rPr>
      </w:pPr>
      <w:r w:rsidRPr="00571EBC">
        <w:t xml:space="preserve">RGB-D </w:t>
      </w:r>
      <w:r w:rsidRPr="00571EBC">
        <w:rPr>
          <w:rFonts w:hint="eastAsia"/>
        </w:rPr>
        <w:t>图像采集流程已打通，能够保存</w:t>
      </w:r>
      <w:r w:rsidRPr="00571EBC">
        <w:t xml:space="preserve"> RGB </w:t>
      </w:r>
      <w:r w:rsidRPr="00571EBC">
        <w:rPr>
          <w:rFonts w:hint="eastAsia"/>
        </w:rPr>
        <w:t>图像、深度图和显示结果。</w:t>
      </w:r>
    </w:p>
    <w:p w14:paraId="3BD8CD96" w14:textId="77777777" w:rsidR="00D13A1B" w:rsidRPr="00571EBC" w:rsidRDefault="00872F4B">
      <w:pPr>
        <w:numPr>
          <w:ilvl w:val="0"/>
          <w:numId w:val="16"/>
        </w:numPr>
        <w:rPr>
          <w:rFonts w:hint="eastAsia"/>
        </w:rPr>
      </w:pPr>
      <w:r w:rsidRPr="00571EBC">
        <w:rPr>
          <w:rFonts w:hint="eastAsia"/>
        </w:rPr>
        <w:t>主抓取与二次定位阶段均可保存过程记录，包括候选信息、机器人位姿、流程节点和事件日志。</w:t>
      </w:r>
    </w:p>
    <w:p w14:paraId="0753BCED" w14:textId="77777777" w:rsidR="00D13A1B" w:rsidRPr="00571EBC" w:rsidRDefault="00872F4B">
      <w:pPr>
        <w:numPr>
          <w:ilvl w:val="0"/>
          <w:numId w:val="16"/>
        </w:numPr>
        <w:rPr>
          <w:rFonts w:hint="eastAsia"/>
        </w:rPr>
      </w:pPr>
      <w:r w:rsidRPr="00571EBC">
        <w:rPr>
          <w:rFonts w:hint="eastAsia"/>
        </w:rPr>
        <w:t>已完成</w:t>
      </w:r>
      <w:r w:rsidRPr="00571EBC">
        <w:t xml:space="preserve"> 7 </w:t>
      </w:r>
      <w:r w:rsidRPr="00571EBC">
        <w:rPr>
          <w:rFonts w:hint="eastAsia"/>
        </w:rPr>
        <w:t>组完整抓取</w:t>
      </w:r>
      <w:r w:rsidRPr="00571EBC">
        <w:rPr>
          <w:rFonts w:hint="eastAsia"/>
        </w:rPr>
        <w:t>-</w:t>
      </w:r>
      <w:r w:rsidRPr="00571EBC">
        <w:rPr>
          <w:rFonts w:hint="eastAsia"/>
        </w:rPr>
        <w:t>二次定位闭环流程预实验。</w:t>
      </w:r>
    </w:p>
    <w:p w14:paraId="32838F57" w14:textId="77777777" w:rsidR="00D13A1B" w:rsidRPr="00571EBC" w:rsidRDefault="00872F4B">
      <w:pPr>
        <w:numPr>
          <w:ilvl w:val="0"/>
          <w:numId w:val="16"/>
        </w:numPr>
        <w:rPr>
          <w:rFonts w:hint="eastAsia"/>
        </w:rPr>
      </w:pPr>
      <w:r w:rsidRPr="00571EBC">
        <w:rPr>
          <w:rFonts w:hint="eastAsia"/>
        </w:rPr>
        <w:t>已实现离线复盘脚本，可输出分析图、</w:t>
      </w:r>
      <w:r w:rsidRPr="00571EBC">
        <w:rPr>
          <w:rFonts w:hint="eastAsia"/>
        </w:rPr>
        <w:t>summary</w:t>
      </w:r>
      <w:r w:rsidRPr="00571EBC">
        <w:t xml:space="preserve"> </w:t>
      </w:r>
      <w:r w:rsidRPr="00571EBC">
        <w:rPr>
          <w:rFonts w:hint="eastAsia"/>
        </w:rPr>
        <w:t>和待复核案例。</w:t>
      </w:r>
    </w:p>
    <w:p w14:paraId="7C1EBBC4" w14:textId="77777777" w:rsidR="00D13A1B" w:rsidRPr="00571EBC" w:rsidRDefault="00872F4B">
      <w:pPr>
        <w:rPr>
          <w:rFonts w:hint="eastAsia"/>
        </w:rPr>
      </w:pPr>
      <w:r w:rsidRPr="00571EBC">
        <w:rPr>
          <w:rFonts w:hint="eastAsia"/>
        </w:rPr>
        <w:lastRenderedPageBreak/>
        <w:t>最新离线复盘已覆盖</w:t>
      </w:r>
      <w:r w:rsidRPr="00571EBC">
        <w:t xml:space="preserve"> 7 </w:t>
      </w:r>
      <w:r w:rsidRPr="00571EBC">
        <w:rPr>
          <w:rFonts w:hint="eastAsia"/>
        </w:rPr>
        <w:t>个砖块处理案例、</w:t>
      </w:r>
      <w:r w:rsidRPr="00571EBC">
        <w:rPr>
          <w:rFonts w:hint="eastAsia"/>
        </w:rPr>
        <w:t>14</w:t>
      </w:r>
      <w:r w:rsidRPr="00571EBC">
        <w:t xml:space="preserve"> </w:t>
      </w:r>
      <w:r w:rsidRPr="00571EBC">
        <w:rPr>
          <w:rFonts w:hint="eastAsia"/>
        </w:rPr>
        <w:t>条阶段记录，其中包括</w:t>
      </w:r>
      <w:r w:rsidRPr="00571EBC">
        <w:t xml:space="preserve"> runtime_consistent</w:t>
      </w:r>
      <w:r w:rsidRPr="00571EBC">
        <w:t>、</w:t>
      </w:r>
      <w:r w:rsidRPr="00571EBC">
        <w:t xml:space="preserve">review_needed </w:t>
      </w:r>
      <w:r w:rsidRPr="00571EBC">
        <w:rPr>
          <w:rFonts w:hint="eastAsia"/>
        </w:rPr>
        <w:t>和</w:t>
      </w:r>
      <w:r w:rsidRPr="00571EBC">
        <w:t xml:space="preserve"> offline_missing </w:t>
      </w:r>
      <w:r w:rsidRPr="00571EBC">
        <w:rPr>
          <w:rFonts w:hint="eastAsia"/>
        </w:rPr>
        <w:t>等状态。该结果仅说明系统已具备多阶段数据保存、运行态结果复核和失败案例定位能力，不作为最终识别性能或抓取成功率结论。</w:t>
      </w:r>
    </w:p>
    <w:p w14:paraId="42165320" w14:textId="77777777" w:rsidR="00D13A1B" w:rsidRPr="00571EBC" w:rsidRDefault="00872F4B">
      <w:pPr>
        <w:pStyle w:val="a8"/>
        <w:rPr>
          <w:rFonts w:hint="eastAsia"/>
        </w:rPr>
      </w:pPr>
      <w:r w:rsidRPr="00571EBC">
        <w:rPr>
          <w:rFonts w:hint="eastAsia"/>
        </w:rPr>
        <w:t>图</w:t>
      </w:r>
      <w:r w:rsidRPr="00571EBC">
        <w:t xml:space="preserve"> 10 </w:t>
      </w:r>
      <w:r w:rsidRPr="00571EBC">
        <w:rPr>
          <w:rFonts w:hint="eastAsia"/>
        </w:rPr>
        <w:t>和图</w:t>
      </w:r>
      <w:r w:rsidRPr="00571EBC">
        <w:t xml:space="preserve"> 11 </w:t>
      </w:r>
      <w:r w:rsidRPr="00571EBC">
        <w:rPr>
          <w:rFonts w:hint="eastAsia"/>
        </w:rPr>
        <w:t>给出了当前已有记录中的真实案例。图</w:t>
      </w:r>
      <w:r w:rsidRPr="00571EBC">
        <w:t xml:space="preserve"> 10 </w:t>
      </w:r>
      <w:r w:rsidRPr="00571EBC">
        <w:rPr>
          <w:rFonts w:hint="eastAsia"/>
        </w:rPr>
        <w:t>对应主抓取阶段，展示</w:t>
      </w:r>
      <w:r w:rsidRPr="00571EBC">
        <w:t xml:space="preserve"> RGB </w:t>
      </w:r>
      <w:r w:rsidRPr="00571EBC">
        <w:rPr>
          <w:rFonts w:hint="eastAsia"/>
        </w:rPr>
        <w:t>分割结果与深度几何候选分析；图</w:t>
      </w:r>
      <w:r w:rsidRPr="00571EBC">
        <w:t xml:space="preserve"> 11 </w:t>
      </w:r>
      <w:r w:rsidRPr="00571EBC">
        <w:rPr>
          <w:rFonts w:hint="eastAsia"/>
        </w:rPr>
        <w:t>对应二次定位阶段，展示二次定位</w:t>
      </w:r>
      <w:r w:rsidRPr="00571EBC">
        <w:t xml:space="preserve"> RGB </w:t>
      </w:r>
      <w:r w:rsidRPr="00571EBC">
        <w:rPr>
          <w:rFonts w:hint="eastAsia"/>
        </w:rPr>
        <w:t>识别和深度候选输出。这些图用于说明数据记录和离线复盘链路已经形成，不作为最终性能对比结果。</w:t>
      </w:r>
    </w:p>
    <w:p w14:paraId="6D7FD574" w14:textId="77777777" w:rsidR="00D13A1B" w:rsidRPr="00571EBC" w:rsidRDefault="00872F4B" w:rsidP="00571EBC">
      <w:pPr>
        <w:pStyle w:val="a8"/>
        <w:jc w:val="center"/>
        <w:rPr>
          <w:rFonts w:hint="eastAsia"/>
        </w:rPr>
      </w:pPr>
      <w:r w:rsidRPr="00571EBC">
        <w:rPr>
          <w:noProof/>
        </w:rPr>
        <w:drawing>
          <wp:inline distT="0" distB="0" distL="0" distR="0" wp14:anchorId="7FFA4B96" wp14:editId="4032A40A">
            <wp:extent cx="4648454" cy="1889963"/>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output/doc/rgbd_draft_assets/fig3_real_primary_case.png"/>
                    <pic:cNvPicPr>
                      <a:picLocks noChangeAspect="1" noChangeArrowheads="1"/>
                    </pic:cNvPicPr>
                  </pic:nvPicPr>
                  <pic:blipFill>
                    <a:blip r:embed="rId16"/>
                    <a:stretch>
                      <a:fillRect/>
                    </a:stretch>
                  </pic:blipFill>
                  <pic:spPr bwMode="auto">
                    <a:xfrm>
                      <a:off x="0" y="0"/>
                      <a:ext cx="4648454" cy="1889963"/>
                    </a:xfrm>
                    <a:prstGeom prst="rect">
                      <a:avLst/>
                    </a:prstGeom>
                    <a:noFill/>
                    <a:ln w="9525">
                      <a:noFill/>
                      <a:headEnd/>
                      <a:tailEnd/>
                    </a:ln>
                  </pic:spPr>
                </pic:pic>
              </a:graphicData>
            </a:graphic>
          </wp:inline>
        </w:drawing>
      </w:r>
    </w:p>
    <w:p w14:paraId="5C2CB362" w14:textId="77777777" w:rsidR="00D13A1B" w:rsidRPr="00571EBC" w:rsidRDefault="00872F4B">
      <w:pPr>
        <w:pStyle w:val="a8"/>
        <w:rPr>
          <w:rFonts w:hint="eastAsia"/>
        </w:rPr>
      </w:pPr>
      <w:r w:rsidRPr="00571EBC">
        <w:rPr>
          <w:rFonts w:hint="eastAsia"/>
          <w:b/>
          <w:bCs/>
        </w:rPr>
        <w:t>图</w:t>
      </w:r>
      <w:r w:rsidRPr="00571EBC">
        <w:rPr>
          <w:b/>
          <w:bCs/>
        </w:rPr>
        <w:t xml:space="preserve"> 10 </w:t>
      </w:r>
      <w:r w:rsidRPr="00571EBC">
        <w:rPr>
          <w:rFonts w:hint="eastAsia"/>
          <w:b/>
          <w:bCs/>
        </w:rPr>
        <w:t>真实案例</w:t>
      </w:r>
      <w:r w:rsidRPr="00571EBC">
        <w:rPr>
          <w:b/>
          <w:bCs/>
        </w:rPr>
        <w:t xml:space="preserve"> case_0001 </w:t>
      </w:r>
      <w:r w:rsidRPr="00571EBC">
        <w:rPr>
          <w:rFonts w:hint="eastAsia"/>
          <w:b/>
          <w:bCs/>
        </w:rPr>
        <w:t>主抓取阶段识别与深度分析结果。</w:t>
      </w:r>
    </w:p>
    <w:p w14:paraId="39EA9456" w14:textId="77777777" w:rsidR="00D13A1B" w:rsidRPr="00571EBC" w:rsidRDefault="00872F4B" w:rsidP="00571EBC">
      <w:pPr>
        <w:pStyle w:val="a8"/>
        <w:jc w:val="center"/>
        <w:rPr>
          <w:rFonts w:hint="eastAsia"/>
        </w:rPr>
      </w:pPr>
      <w:r w:rsidRPr="00571EBC">
        <w:rPr>
          <w:noProof/>
        </w:rPr>
        <w:drawing>
          <wp:inline distT="0" distB="0" distL="0" distR="0" wp14:anchorId="71CBF8DC" wp14:editId="3916F8F9">
            <wp:extent cx="4648454" cy="1889963"/>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output/doc/rgbd_draft_assets/fig5_secondary_alignment_case.png"/>
                    <pic:cNvPicPr>
                      <a:picLocks noChangeAspect="1" noChangeArrowheads="1"/>
                    </pic:cNvPicPr>
                  </pic:nvPicPr>
                  <pic:blipFill>
                    <a:blip r:embed="rId17"/>
                    <a:stretch>
                      <a:fillRect/>
                    </a:stretch>
                  </pic:blipFill>
                  <pic:spPr bwMode="auto">
                    <a:xfrm>
                      <a:off x="0" y="0"/>
                      <a:ext cx="4648454" cy="1889963"/>
                    </a:xfrm>
                    <a:prstGeom prst="rect">
                      <a:avLst/>
                    </a:prstGeom>
                    <a:noFill/>
                    <a:ln w="9525">
                      <a:noFill/>
                      <a:headEnd/>
                      <a:tailEnd/>
                    </a:ln>
                  </pic:spPr>
                </pic:pic>
              </a:graphicData>
            </a:graphic>
          </wp:inline>
        </w:drawing>
      </w:r>
    </w:p>
    <w:p w14:paraId="774989FF" w14:textId="77777777" w:rsidR="00D13A1B" w:rsidRPr="00571EBC" w:rsidRDefault="00872F4B">
      <w:pPr>
        <w:pStyle w:val="a8"/>
        <w:rPr>
          <w:rFonts w:hint="eastAsia"/>
        </w:rPr>
      </w:pPr>
      <w:r w:rsidRPr="00571EBC">
        <w:rPr>
          <w:rFonts w:hint="eastAsia"/>
          <w:b/>
          <w:bCs/>
        </w:rPr>
        <w:t>图</w:t>
      </w:r>
      <w:r w:rsidRPr="00571EBC">
        <w:rPr>
          <w:b/>
          <w:bCs/>
        </w:rPr>
        <w:t xml:space="preserve"> 11 </w:t>
      </w:r>
      <w:r w:rsidRPr="00571EBC">
        <w:rPr>
          <w:rFonts w:hint="eastAsia"/>
          <w:b/>
          <w:bCs/>
        </w:rPr>
        <w:t>真实案例</w:t>
      </w:r>
      <w:r w:rsidRPr="00571EBC">
        <w:rPr>
          <w:b/>
          <w:bCs/>
        </w:rPr>
        <w:t xml:space="preserve"> case_0005 </w:t>
      </w:r>
      <w:r w:rsidRPr="00571EBC">
        <w:rPr>
          <w:rFonts w:hint="eastAsia"/>
          <w:b/>
          <w:bCs/>
        </w:rPr>
        <w:t>二次定位阶段识别结果。</w:t>
      </w:r>
    </w:p>
    <w:p w14:paraId="5B3FE4E9" w14:textId="77777777" w:rsidR="00D13A1B" w:rsidRPr="00571EBC" w:rsidRDefault="00872F4B">
      <w:pPr>
        <w:pStyle w:val="a8"/>
        <w:rPr>
          <w:rFonts w:hint="eastAsia"/>
        </w:rPr>
      </w:pPr>
      <w:r w:rsidRPr="00571EBC">
        <w:rPr>
          <w:rFonts w:hint="eastAsia"/>
          <w:b/>
          <w:bCs/>
        </w:rPr>
        <w:t>表</w:t>
      </w:r>
      <w:r w:rsidRPr="00571EBC">
        <w:rPr>
          <w:b/>
          <w:bCs/>
        </w:rPr>
        <w:t xml:space="preserve"> 3 </w:t>
      </w:r>
      <w:r w:rsidRPr="00571EBC">
        <w:rPr>
          <w:rFonts w:hint="eastAsia"/>
          <w:b/>
          <w:bCs/>
        </w:rPr>
        <w:t>预实验离线复盘结果统计（预实验共完成</w:t>
      </w:r>
      <w:r w:rsidRPr="00571EBC">
        <w:rPr>
          <w:b/>
          <w:bCs/>
        </w:rPr>
        <w:t xml:space="preserve"> 7 </w:t>
      </w:r>
      <w:r w:rsidRPr="00571EBC">
        <w:rPr>
          <w:rFonts w:hint="eastAsia"/>
          <w:b/>
          <w:bCs/>
        </w:rPr>
        <w:t>组完整抓取</w:t>
      </w:r>
      <w:r w:rsidRPr="00571EBC">
        <w:rPr>
          <w:rFonts w:hint="eastAsia"/>
          <w:b/>
          <w:bCs/>
        </w:rPr>
        <w:t>-</w:t>
      </w:r>
      <w:r w:rsidRPr="00571EBC">
        <w:rPr>
          <w:rFonts w:hint="eastAsia"/>
          <w:b/>
          <w:bCs/>
        </w:rPr>
        <w:t>二次定位闭环流程）</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20" w:firstRow="1" w:lastRow="0" w:firstColumn="0" w:lastColumn="0" w:noHBand="0" w:noVBand="0"/>
      </w:tblPr>
      <w:tblGrid>
        <w:gridCol w:w="6007"/>
        <w:gridCol w:w="3235"/>
      </w:tblGrid>
      <w:tr w:rsidR="00D13A1B" w:rsidRPr="00571EBC" w14:paraId="3E70AAA5" w14:textId="77777777" w:rsidTr="00571EBC">
        <w:trPr>
          <w:cantSplit/>
          <w:tblHeader/>
          <w:jc w:val="center"/>
        </w:trPr>
        <w:tc>
          <w:tcPr>
            <w:tcW w:w="3250" w:type="pct"/>
          </w:tcPr>
          <w:p w14:paraId="3D3DA06D" w14:textId="77777777" w:rsidR="00D13A1B" w:rsidRPr="00571EBC" w:rsidRDefault="00872F4B">
            <w:pPr>
              <w:rPr>
                <w:rFonts w:hint="eastAsia"/>
              </w:rPr>
            </w:pPr>
            <w:r w:rsidRPr="00571EBC">
              <w:rPr>
                <w:rFonts w:hint="eastAsia"/>
              </w:rPr>
              <w:t>项目</w:t>
            </w:r>
          </w:p>
        </w:tc>
        <w:tc>
          <w:tcPr>
            <w:tcW w:w="1750" w:type="pct"/>
          </w:tcPr>
          <w:p w14:paraId="00405104" w14:textId="77777777" w:rsidR="00D13A1B" w:rsidRPr="00571EBC" w:rsidRDefault="00872F4B">
            <w:pPr>
              <w:jc w:val="right"/>
              <w:rPr>
                <w:rFonts w:hint="eastAsia"/>
              </w:rPr>
            </w:pPr>
            <w:r w:rsidRPr="00571EBC">
              <w:rPr>
                <w:rFonts w:hint="eastAsia"/>
              </w:rPr>
              <w:t>数值</w:t>
            </w:r>
          </w:p>
        </w:tc>
      </w:tr>
      <w:tr w:rsidR="00D13A1B" w:rsidRPr="00571EBC" w14:paraId="6824CB0E" w14:textId="77777777" w:rsidTr="00571EBC">
        <w:trPr>
          <w:cantSplit/>
          <w:jc w:val="center"/>
        </w:trPr>
        <w:tc>
          <w:tcPr>
            <w:tcW w:w="3250" w:type="pct"/>
          </w:tcPr>
          <w:p w14:paraId="034F4B85" w14:textId="77777777" w:rsidR="00D13A1B" w:rsidRPr="00571EBC" w:rsidRDefault="00872F4B">
            <w:pPr>
              <w:rPr>
                <w:rFonts w:hint="eastAsia"/>
              </w:rPr>
            </w:pPr>
            <w:r w:rsidRPr="00571EBC">
              <w:rPr>
                <w:rFonts w:hint="eastAsia"/>
              </w:rPr>
              <w:t>流程案例数</w:t>
            </w:r>
          </w:p>
        </w:tc>
        <w:tc>
          <w:tcPr>
            <w:tcW w:w="1750" w:type="pct"/>
          </w:tcPr>
          <w:p w14:paraId="1410EB6F" w14:textId="77777777" w:rsidR="00D13A1B" w:rsidRPr="00571EBC" w:rsidRDefault="00872F4B">
            <w:pPr>
              <w:jc w:val="right"/>
              <w:rPr>
                <w:rFonts w:hint="eastAsia"/>
              </w:rPr>
            </w:pPr>
            <w:r w:rsidRPr="00571EBC">
              <w:t>7</w:t>
            </w:r>
          </w:p>
        </w:tc>
      </w:tr>
      <w:tr w:rsidR="00D13A1B" w:rsidRPr="00571EBC" w14:paraId="3F15F442" w14:textId="77777777" w:rsidTr="00571EBC">
        <w:trPr>
          <w:cantSplit/>
          <w:jc w:val="center"/>
        </w:trPr>
        <w:tc>
          <w:tcPr>
            <w:tcW w:w="3250" w:type="pct"/>
          </w:tcPr>
          <w:p w14:paraId="668EBEBC" w14:textId="77777777" w:rsidR="00D13A1B" w:rsidRPr="00571EBC" w:rsidRDefault="00872F4B">
            <w:pPr>
              <w:rPr>
                <w:rFonts w:hint="eastAsia"/>
              </w:rPr>
            </w:pPr>
            <w:r w:rsidRPr="00571EBC">
              <w:rPr>
                <w:rFonts w:hint="eastAsia"/>
              </w:rPr>
              <w:t>阶段记录数</w:t>
            </w:r>
          </w:p>
        </w:tc>
        <w:tc>
          <w:tcPr>
            <w:tcW w:w="1750" w:type="pct"/>
          </w:tcPr>
          <w:p w14:paraId="0D382CA8" w14:textId="77777777" w:rsidR="00D13A1B" w:rsidRPr="00571EBC" w:rsidRDefault="00872F4B">
            <w:pPr>
              <w:jc w:val="right"/>
              <w:rPr>
                <w:rFonts w:hint="eastAsia"/>
              </w:rPr>
            </w:pPr>
            <w:r w:rsidRPr="00571EBC">
              <w:t>14</w:t>
            </w:r>
          </w:p>
        </w:tc>
      </w:tr>
      <w:tr w:rsidR="00D13A1B" w:rsidRPr="00571EBC" w14:paraId="12856A6B" w14:textId="77777777" w:rsidTr="00571EBC">
        <w:trPr>
          <w:cantSplit/>
          <w:jc w:val="center"/>
        </w:trPr>
        <w:tc>
          <w:tcPr>
            <w:tcW w:w="3250" w:type="pct"/>
          </w:tcPr>
          <w:p w14:paraId="48486FE7" w14:textId="77777777" w:rsidR="00D13A1B" w:rsidRPr="00571EBC" w:rsidRDefault="00872F4B">
            <w:pPr>
              <w:rPr>
                <w:rFonts w:hint="eastAsia"/>
              </w:rPr>
            </w:pPr>
            <w:r w:rsidRPr="00571EBC">
              <w:t>runtime_consistent</w:t>
            </w:r>
          </w:p>
        </w:tc>
        <w:tc>
          <w:tcPr>
            <w:tcW w:w="1750" w:type="pct"/>
          </w:tcPr>
          <w:p w14:paraId="1DF9C849" w14:textId="77777777" w:rsidR="00D13A1B" w:rsidRPr="00571EBC" w:rsidRDefault="00872F4B">
            <w:pPr>
              <w:jc w:val="right"/>
              <w:rPr>
                <w:rFonts w:hint="eastAsia"/>
              </w:rPr>
            </w:pPr>
            <w:r w:rsidRPr="00571EBC">
              <w:t>9</w:t>
            </w:r>
          </w:p>
        </w:tc>
      </w:tr>
      <w:tr w:rsidR="00D13A1B" w:rsidRPr="00571EBC" w14:paraId="285B21E8" w14:textId="77777777" w:rsidTr="00571EBC">
        <w:trPr>
          <w:cantSplit/>
          <w:jc w:val="center"/>
        </w:trPr>
        <w:tc>
          <w:tcPr>
            <w:tcW w:w="3250" w:type="pct"/>
          </w:tcPr>
          <w:p w14:paraId="235052CE" w14:textId="77777777" w:rsidR="00D13A1B" w:rsidRPr="00571EBC" w:rsidRDefault="00872F4B">
            <w:pPr>
              <w:rPr>
                <w:rFonts w:hint="eastAsia"/>
              </w:rPr>
            </w:pPr>
            <w:r w:rsidRPr="00571EBC">
              <w:t>review_needed</w:t>
            </w:r>
          </w:p>
        </w:tc>
        <w:tc>
          <w:tcPr>
            <w:tcW w:w="1750" w:type="pct"/>
          </w:tcPr>
          <w:p w14:paraId="5B856AB2" w14:textId="77777777" w:rsidR="00D13A1B" w:rsidRPr="00571EBC" w:rsidRDefault="00872F4B">
            <w:pPr>
              <w:jc w:val="right"/>
              <w:rPr>
                <w:rFonts w:hint="eastAsia"/>
              </w:rPr>
            </w:pPr>
            <w:r w:rsidRPr="00571EBC">
              <w:t>2</w:t>
            </w:r>
          </w:p>
        </w:tc>
      </w:tr>
      <w:tr w:rsidR="00D13A1B" w:rsidRPr="00571EBC" w14:paraId="2AFA62DC" w14:textId="77777777" w:rsidTr="00571EBC">
        <w:trPr>
          <w:cantSplit/>
          <w:jc w:val="center"/>
        </w:trPr>
        <w:tc>
          <w:tcPr>
            <w:tcW w:w="3250" w:type="pct"/>
          </w:tcPr>
          <w:p w14:paraId="4B3082B1" w14:textId="77777777" w:rsidR="00D13A1B" w:rsidRPr="00571EBC" w:rsidRDefault="00872F4B">
            <w:pPr>
              <w:rPr>
                <w:rFonts w:hint="eastAsia"/>
              </w:rPr>
            </w:pPr>
            <w:r w:rsidRPr="00571EBC">
              <w:t>offline_missing</w:t>
            </w:r>
          </w:p>
        </w:tc>
        <w:tc>
          <w:tcPr>
            <w:tcW w:w="1750" w:type="pct"/>
          </w:tcPr>
          <w:p w14:paraId="1F12B019" w14:textId="77777777" w:rsidR="00D13A1B" w:rsidRPr="00571EBC" w:rsidRDefault="00872F4B">
            <w:pPr>
              <w:jc w:val="right"/>
              <w:rPr>
                <w:rFonts w:hint="eastAsia"/>
              </w:rPr>
            </w:pPr>
            <w:r w:rsidRPr="00571EBC">
              <w:t>3</w:t>
            </w:r>
          </w:p>
        </w:tc>
      </w:tr>
      <w:tr w:rsidR="00D13A1B" w:rsidRPr="00571EBC" w14:paraId="471F2134" w14:textId="77777777" w:rsidTr="00571EBC">
        <w:trPr>
          <w:cantSplit/>
          <w:jc w:val="center"/>
        </w:trPr>
        <w:tc>
          <w:tcPr>
            <w:tcW w:w="3250" w:type="pct"/>
          </w:tcPr>
          <w:p w14:paraId="62AF591A" w14:textId="77777777" w:rsidR="00D13A1B" w:rsidRPr="00571EBC" w:rsidRDefault="00872F4B">
            <w:pPr>
              <w:rPr>
                <w:rFonts w:hint="eastAsia"/>
              </w:rPr>
            </w:pPr>
            <w:r w:rsidRPr="00571EBC">
              <w:rPr>
                <w:rFonts w:hint="eastAsia"/>
              </w:rPr>
              <w:t>离线复盘轮次</w:t>
            </w:r>
          </w:p>
        </w:tc>
        <w:tc>
          <w:tcPr>
            <w:tcW w:w="1750" w:type="pct"/>
          </w:tcPr>
          <w:p w14:paraId="7BFA29B6" w14:textId="77777777" w:rsidR="00D13A1B" w:rsidRPr="00571EBC" w:rsidRDefault="00872F4B">
            <w:pPr>
              <w:jc w:val="right"/>
              <w:rPr>
                <w:rFonts w:hint="eastAsia"/>
              </w:rPr>
            </w:pPr>
            <w:r w:rsidRPr="00571EBC">
              <w:t>21</w:t>
            </w:r>
          </w:p>
        </w:tc>
      </w:tr>
    </w:tbl>
    <w:p w14:paraId="1049ABEC" w14:textId="77777777" w:rsidR="00D13A1B" w:rsidRPr="00571EBC" w:rsidRDefault="00872F4B" w:rsidP="00571EBC">
      <w:pPr>
        <w:pStyle w:val="31"/>
        <w:rPr>
          <w:rFonts w:hint="eastAsia"/>
        </w:rPr>
      </w:pPr>
      <w:bookmarkStart w:id="22" w:name="后续计划补充实验"/>
      <w:bookmarkEnd w:id="21"/>
      <w:r w:rsidRPr="00571EBC">
        <w:lastRenderedPageBreak/>
        <w:t xml:space="preserve">5.3 </w:t>
      </w:r>
      <w:r w:rsidRPr="00571EBC">
        <w:rPr>
          <w:rFonts w:hint="eastAsia"/>
        </w:rPr>
        <w:t>后续计划补充实验</w:t>
      </w:r>
    </w:p>
    <w:p w14:paraId="75554304" w14:textId="77777777" w:rsidR="00D13A1B" w:rsidRPr="00571EBC" w:rsidRDefault="00872F4B">
      <w:pPr>
        <w:rPr>
          <w:rFonts w:hint="eastAsia"/>
        </w:rPr>
      </w:pPr>
      <w:r w:rsidRPr="00571EBC">
        <w:rPr>
          <w:rFonts w:hint="eastAsia"/>
        </w:rPr>
        <w:t>正式实验应固定以下条件：相机安装位置、工作台高度、砖块尺寸、</w:t>
      </w:r>
      <w:r w:rsidRPr="00571EBC">
        <w:rPr>
          <w:rFonts w:hint="eastAsia"/>
        </w:rPr>
        <w:t>ROI</w:t>
      </w:r>
      <w:r w:rsidRPr="00571EBC">
        <w:t xml:space="preserve"> </w:t>
      </w:r>
      <w:r w:rsidRPr="00571EBC">
        <w:rPr>
          <w:rFonts w:hint="eastAsia"/>
        </w:rPr>
        <w:t>参数、机器人标定矩阵、分割模型版本和抓取末端结构。每次实验应保存</w:t>
      </w:r>
      <w:r w:rsidRPr="00571EBC">
        <w:t xml:space="preserve"> RGB </w:t>
      </w:r>
      <w:r w:rsidRPr="00571EBC">
        <w:rPr>
          <w:rFonts w:hint="eastAsia"/>
        </w:rPr>
        <w:t>图像、深度图、识别结果、机器人位姿、执行结果和失败原因。</w:t>
      </w:r>
    </w:p>
    <w:p w14:paraId="62F8D8D4" w14:textId="77777777" w:rsidR="00D13A1B" w:rsidRPr="00571EBC" w:rsidRDefault="00872F4B">
      <w:pPr>
        <w:pStyle w:val="a8"/>
        <w:rPr>
          <w:rFonts w:hint="eastAsia"/>
        </w:rPr>
      </w:pPr>
      <w:r w:rsidRPr="00571EBC">
        <w:rPr>
          <w:rFonts w:hint="eastAsia"/>
        </w:rPr>
        <w:t>后续计划采集不少于</w:t>
      </w:r>
      <w:r w:rsidRPr="00571EBC">
        <w:t xml:space="preserve"> 100 </w:t>
      </w:r>
      <w:r w:rsidRPr="00571EBC">
        <w:rPr>
          <w:rFonts w:hint="eastAsia"/>
        </w:rPr>
        <w:t>组</w:t>
      </w:r>
      <w:r w:rsidRPr="00571EBC">
        <w:t xml:space="preserve"> RGB-D </w:t>
      </w:r>
      <w:r w:rsidRPr="00571EBC">
        <w:rPr>
          <w:rFonts w:hint="eastAsia"/>
        </w:rPr>
        <w:t>场景数据，并尽量覆盖以下变化：</w:t>
      </w:r>
    </w:p>
    <w:p w14:paraId="7FA317E6" w14:textId="77777777" w:rsidR="00D13A1B" w:rsidRPr="00571EBC" w:rsidRDefault="00872F4B">
      <w:pPr>
        <w:numPr>
          <w:ilvl w:val="0"/>
          <w:numId w:val="17"/>
        </w:numPr>
        <w:rPr>
          <w:rFonts w:hint="eastAsia"/>
        </w:rPr>
      </w:pPr>
      <w:r w:rsidRPr="00571EBC">
        <w:rPr>
          <w:rFonts w:hint="eastAsia"/>
        </w:rPr>
        <w:t>单块砖、多块砖、相邻砖和局部遮挡场景。</w:t>
      </w:r>
    </w:p>
    <w:p w14:paraId="2ED8DF6C" w14:textId="77777777" w:rsidR="00D13A1B" w:rsidRPr="00571EBC" w:rsidRDefault="00872F4B">
      <w:pPr>
        <w:numPr>
          <w:ilvl w:val="0"/>
          <w:numId w:val="17"/>
        </w:numPr>
        <w:rPr>
          <w:rFonts w:hint="eastAsia"/>
        </w:rPr>
      </w:pPr>
      <w:r w:rsidRPr="00571EBC">
        <w:rPr>
          <w:rFonts w:hint="eastAsia"/>
        </w:rPr>
        <w:t>不同摆放角度，包括接近水平、垂直和斜向摆放。</w:t>
      </w:r>
    </w:p>
    <w:p w14:paraId="50FFF84B" w14:textId="77777777" w:rsidR="00D13A1B" w:rsidRPr="00571EBC" w:rsidRDefault="00872F4B">
      <w:pPr>
        <w:numPr>
          <w:ilvl w:val="0"/>
          <w:numId w:val="17"/>
        </w:numPr>
        <w:rPr>
          <w:rFonts w:hint="eastAsia"/>
        </w:rPr>
      </w:pPr>
      <w:r w:rsidRPr="00571EBC">
        <w:rPr>
          <w:rFonts w:hint="eastAsia"/>
        </w:rPr>
        <w:t>不同光照条件，包括正常光照、阴影和局部反光。</w:t>
      </w:r>
    </w:p>
    <w:p w14:paraId="06E528B8" w14:textId="77777777" w:rsidR="00D13A1B" w:rsidRPr="00571EBC" w:rsidRDefault="00872F4B">
      <w:pPr>
        <w:numPr>
          <w:ilvl w:val="0"/>
          <w:numId w:val="17"/>
        </w:numPr>
        <w:rPr>
          <w:rFonts w:hint="eastAsia"/>
        </w:rPr>
      </w:pPr>
      <w:r w:rsidRPr="00571EBC">
        <w:rPr>
          <w:rFonts w:hint="eastAsia"/>
        </w:rPr>
        <w:t>不同背景干扰，包括工作台边缘、吸盘阴影和机械结构遮挡。</w:t>
      </w:r>
    </w:p>
    <w:p w14:paraId="2057DBA9" w14:textId="77777777" w:rsidR="00D13A1B" w:rsidRPr="00571EBC" w:rsidRDefault="00872F4B">
      <w:pPr>
        <w:numPr>
          <w:ilvl w:val="0"/>
          <w:numId w:val="17"/>
        </w:numPr>
        <w:rPr>
          <w:rFonts w:hint="eastAsia"/>
        </w:rPr>
      </w:pPr>
      <w:r w:rsidRPr="00571EBC">
        <w:rPr>
          <w:rFonts w:hint="eastAsia"/>
        </w:rPr>
        <w:t>初次抓取和二次定位两个阶段。</w:t>
      </w:r>
    </w:p>
    <w:p w14:paraId="65929A70" w14:textId="77777777" w:rsidR="00D13A1B" w:rsidRPr="00571EBC" w:rsidRDefault="00872F4B">
      <w:pPr>
        <w:rPr>
          <w:rFonts w:hint="eastAsia"/>
        </w:rPr>
      </w:pPr>
      <w:r w:rsidRPr="00571EBC">
        <w:rPr>
          <w:rFonts w:hint="eastAsia"/>
        </w:rPr>
        <w:t>计划对比</w:t>
      </w:r>
      <w:r w:rsidRPr="00571EBC">
        <w:t xml:space="preserve"> RGB-only</w:t>
      </w:r>
      <w:r w:rsidRPr="00571EBC">
        <w:t>、</w:t>
      </w:r>
      <w:r w:rsidRPr="00571EBC">
        <w:t>Depth-only</w:t>
      </w:r>
      <w:r w:rsidRPr="00571EBC">
        <w:t>、</w:t>
      </w:r>
      <w:r w:rsidRPr="00571EBC">
        <w:t>RGB-D legacy</w:t>
      </w:r>
      <w:r w:rsidRPr="00571EBC">
        <w:t>、</w:t>
      </w:r>
      <w:r w:rsidRPr="00571EBC">
        <w:t xml:space="preserve">Ours </w:t>
      </w:r>
      <w:r w:rsidRPr="00571EBC">
        <w:rPr>
          <w:rFonts w:hint="eastAsia"/>
        </w:rPr>
        <w:t>和</w:t>
      </w:r>
      <w:r w:rsidRPr="00571EBC">
        <w:t xml:space="preserve"> Ours + secondary </w:t>
      </w:r>
      <w:r w:rsidRPr="00571EBC">
        <w:rPr>
          <w:rFonts w:hint="eastAsia"/>
        </w:rPr>
        <w:t>五类方法。其中，</w:t>
      </w:r>
      <w:r w:rsidRPr="00571EBC">
        <w:rPr>
          <w:rFonts w:hint="eastAsia"/>
        </w:rPr>
        <w:t>RGB-only</w:t>
      </w:r>
      <w:r w:rsidRPr="00571EBC">
        <w:t xml:space="preserve"> </w:t>
      </w:r>
      <w:r w:rsidRPr="00571EBC">
        <w:rPr>
          <w:rFonts w:hint="eastAsia"/>
        </w:rPr>
        <w:t>仅使用</w:t>
      </w:r>
      <w:r w:rsidRPr="00571EBC">
        <w:t xml:space="preserve"> RGB </w:t>
      </w:r>
      <w:r w:rsidRPr="00571EBC">
        <w:rPr>
          <w:rFonts w:hint="eastAsia"/>
        </w:rPr>
        <w:t>实例分割候选，</w:t>
      </w:r>
      <w:r w:rsidRPr="00571EBC">
        <w:rPr>
          <w:rFonts w:hint="eastAsia"/>
        </w:rPr>
        <w:t>Depth-only</w:t>
      </w:r>
      <w:r w:rsidRPr="00571EBC">
        <w:t xml:space="preserve"> </w:t>
      </w:r>
      <w:r w:rsidRPr="00571EBC">
        <w:rPr>
          <w:rFonts w:hint="eastAsia"/>
        </w:rPr>
        <w:t>仅使用深度几何候选，</w:t>
      </w:r>
      <w:r w:rsidRPr="00571EBC">
        <w:rPr>
          <w:rFonts w:hint="eastAsia"/>
        </w:rPr>
        <w:t>RGB-D</w:t>
      </w:r>
      <w:r w:rsidRPr="00571EBC">
        <w:t xml:space="preserve"> legacy </w:t>
      </w:r>
      <w:r w:rsidRPr="00571EBC">
        <w:rPr>
          <w:rFonts w:hint="eastAsia"/>
        </w:rPr>
        <w:t>表示</w:t>
      </w:r>
      <w:r w:rsidRPr="00571EBC">
        <w:t xml:space="preserve"> RGB </w:t>
      </w:r>
      <w:r w:rsidRPr="00571EBC">
        <w:rPr>
          <w:rFonts w:hint="eastAsia"/>
        </w:rPr>
        <w:t>候选优先且深度仅作为低质量回退，</w:t>
      </w:r>
      <w:r w:rsidRPr="00571EBC">
        <w:rPr>
          <w:rFonts w:hint="eastAsia"/>
        </w:rPr>
        <w:t>Ours</w:t>
      </w:r>
      <w:r w:rsidRPr="00571EBC">
        <w:t xml:space="preserve"> </w:t>
      </w:r>
      <w:r w:rsidRPr="00571EBC">
        <w:rPr>
          <w:rFonts w:hint="eastAsia"/>
        </w:rPr>
        <w:t>表示深度优先、</w:t>
      </w:r>
      <w:r w:rsidRPr="00571EBC">
        <w:rPr>
          <w:rFonts w:hint="eastAsia"/>
        </w:rPr>
        <w:t>RGB</w:t>
      </w:r>
      <w:r w:rsidRPr="00571EBC">
        <w:t xml:space="preserve"> </w:t>
      </w:r>
      <w:r w:rsidRPr="00571EBC">
        <w:rPr>
          <w:rFonts w:hint="eastAsia"/>
        </w:rPr>
        <w:t>回退的</w:t>
      </w:r>
      <w:r w:rsidRPr="00571EBC">
        <w:t xml:space="preserve"> RGB-D </w:t>
      </w:r>
      <w:r w:rsidRPr="00571EBC">
        <w:rPr>
          <w:rFonts w:hint="eastAsia"/>
        </w:rPr>
        <w:t>融合策略，</w:t>
      </w:r>
      <w:r w:rsidRPr="00571EBC">
        <w:rPr>
          <w:rFonts w:hint="eastAsia"/>
        </w:rPr>
        <w:t>Ours</w:t>
      </w:r>
      <w:r w:rsidRPr="00571EBC">
        <w:t xml:space="preserve"> + secondary </w:t>
      </w:r>
      <w:r w:rsidRPr="00571EBC">
        <w:rPr>
          <w:rFonts w:hint="eastAsia"/>
        </w:rPr>
        <w:t>在</w:t>
      </w:r>
      <w:r w:rsidRPr="00571EBC">
        <w:t xml:space="preserve"> Ours </w:t>
      </w:r>
      <w:r w:rsidRPr="00571EBC">
        <w:rPr>
          <w:rFonts w:hint="eastAsia"/>
        </w:rPr>
        <w:t>基础上加入二次定位和旋转补偿。</w:t>
      </w:r>
    </w:p>
    <w:p w14:paraId="443BB5CB" w14:textId="77777777" w:rsidR="00D13A1B" w:rsidRPr="00571EBC" w:rsidRDefault="00872F4B">
      <w:pPr>
        <w:pStyle w:val="a8"/>
        <w:rPr>
          <w:rFonts w:hint="eastAsia"/>
        </w:rPr>
      </w:pPr>
      <w:r w:rsidRPr="00571EBC">
        <w:rPr>
          <w:rFonts w:hint="eastAsia"/>
          <w:b/>
          <w:bCs/>
        </w:rPr>
        <w:t>表</w:t>
      </w:r>
      <w:r w:rsidRPr="00571EBC">
        <w:rPr>
          <w:b/>
          <w:bCs/>
        </w:rPr>
        <w:t xml:space="preserve"> 4 </w:t>
      </w:r>
      <w:r w:rsidRPr="00571EBC">
        <w:rPr>
          <w:rFonts w:hint="eastAsia"/>
          <w:b/>
          <w:bCs/>
        </w:rPr>
        <w:t>后续正式实验指标设计</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20" w:firstRow="1" w:lastRow="0" w:firstColumn="0" w:lastColumn="0" w:noHBand="0" w:noVBand="0"/>
      </w:tblPr>
      <w:tblGrid>
        <w:gridCol w:w="1208"/>
        <w:gridCol w:w="1607"/>
        <w:gridCol w:w="1607"/>
        <w:gridCol w:w="1607"/>
        <w:gridCol w:w="1607"/>
        <w:gridCol w:w="1606"/>
      </w:tblGrid>
      <w:tr w:rsidR="00D13A1B" w:rsidRPr="00571EBC" w14:paraId="6758EF56" w14:textId="77777777" w:rsidTr="00571EBC">
        <w:trPr>
          <w:cantSplit/>
          <w:tblHeader/>
          <w:jc w:val="center"/>
        </w:trPr>
        <w:tc>
          <w:tcPr>
            <w:tcW w:w="653" w:type="pct"/>
          </w:tcPr>
          <w:p w14:paraId="41BA174B" w14:textId="77777777" w:rsidR="00D13A1B" w:rsidRPr="00571EBC" w:rsidRDefault="00872F4B">
            <w:pPr>
              <w:rPr>
                <w:rFonts w:hint="eastAsia"/>
              </w:rPr>
            </w:pPr>
            <w:r w:rsidRPr="00571EBC">
              <w:rPr>
                <w:rFonts w:hint="eastAsia"/>
              </w:rPr>
              <w:t>方法</w:t>
            </w:r>
          </w:p>
        </w:tc>
        <w:tc>
          <w:tcPr>
            <w:tcW w:w="869" w:type="pct"/>
          </w:tcPr>
          <w:p w14:paraId="1B1C7D54" w14:textId="77777777" w:rsidR="00D13A1B" w:rsidRPr="00571EBC" w:rsidRDefault="00872F4B">
            <w:pPr>
              <w:jc w:val="right"/>
              <w:rPr>
                <w:rFonts w:hint="eastAsia"/>
              </w:rPr>
            </w:pPr>
            <w:r w:rsidRPr="00571EBC">
              <w:rPr>
                <w:rFonts w:hint="eastAsia"/>
              </w:rPr>
              <w:t>样本数</w:t>
            </w:r>
          </w:p>
        </w:tc>
        <w:tc>
          <w:tcPr>
            <w:tcW w:w="869" w:type="pct"/>
          </w:tcPr>
          <w:p w14:paraId="2F00B444" w14:textId="77777777" w:rsidR="00D13A1B" w:rsidRPr="00571EBC" w:rsidRDefault="00872F4B">
            <w:pPr>
              <w:jc w:val="right"/>
              <w:rPr>
                <w:rFonts w:hint="eastAsia"/>
              </w:rPr>
            </w:pPr>
            <w:r w:rsidRPr="00571EBC">
              <w:rPr>
                <w:rFonts w:hint="eastAsia"/>
              </w:rPr>
              <w:t>平均定位误差</w:t>
            </w:r>
            <w:r w:rsidRPr="00571EBC">
              <w:rPr>
                <w:rFonts w:hint="eastAsia"/>
              </w:rPr>
              <w:t>/mm</w:t>
            </w:r>
          </w:p>
        </w:tc>
        <w:tc>
          <w:tcPr>
            <w:tcW w:w="869" w:type="pct"/>
          </w:tcPr>
          <w:p w14:paraId="491069BF" w14:textId="77777777" w:rsidR="00D13A1B" w:rsidRPr="00571EBC" w:rsidRDefault="00872F4B">
            <w:pPr>
              <w:jc w:val="right"/>
              <w:rPr>
                <w:rFonts w:hint="eastAsia"/>
              </w:rPr>
            </w:pPr>
            <w:r w:rsidRPr="00571EBC">
              <w:rPr>
                <w:rFonts w:hint="eastAsia"/>
              </w:rPr>
              <w:t>平均角度误差</w:t>
            </w:r>
            <w:r w:rsidRPr="00571EBC">
              <w:rPr>
                <w:rFonts w:hint="eastAsia"/>
              </w:rPr>
              <w:t>/deg</w:t>
            </w:r>
          </w:p>
        </w:tc>
        <w:tc>
          <w:tcPr>
            <w:tcW w:w="869" w:type="pct"/>
          </w:tcPr>
          <w:p w14:paraId="15B5A473" w14:textId="77777777" w:rsidR="00D13A1B" w:rsidRPr="00571EBC" w:rsidRDefault="00872F4B">
            <w:pPr>
              <w:jc w:val="right"/>
              <w:rPr>
                <w:rFonts w:hint="eastAsia"/>
              </w:rPr>
            </w:pPr>
            <w:r w:rsidRPr="00571EBC">
              <w:rPr>
                <w:rFonts w:hint="eastAsia"/>
              </w:rPr>
              <w:t>抓取成功率</w:t>
            </w:r>
            <w:r w:rsidRPr="00571EBC">
              <w:rPr>
                <w:rFonts w:hint="eastAsia"/>
              </w:rPr>
              <w:t>/%</w:t>
            </w:r>
          </w:p>
        </w:tc>
        <w:tc>
          <w:tcPr>
            <w:tcW w:w="869" w:type="pct"/>
          </w:tcPr>
          <w:p w14:paraId="74727E01" w14:textId="77777777" w:rsidR="00D13A1B" w:rsidRPr="00571EBC" w:rsidRDefault="00872F4B">
            <w:pPr>
              <w:jc w:val="right"/>
              <w:rPr>
                <w:rFonts w:hint="eastAsia"/>
              </w:rPr>
            </w:pPr>
            <w:r w:rsidRPr="00571EBC">
              <w:rPr>
                <w:rFonts w:hint="eastAsia"/>
              </w:rPr>
              <w:t>平均处理时间</w:t>
            </w:r>
            <w:r w:rsidRPr="00571EBC">
              <w:rPr>
                <w:rFonts w:hint="eastAsia"/>
              </w:rPr>
              <w:t>/ms</w:t>
            </w:r>
          </w:p>
        </w:tc>
      </w:tr>
      <w:tr w:rsidR="00D13A1B" w:rsidRPr="00571EBC" w14:paraId="20005275" w14:textId="77777777" w:rsidTr="00571EBC">
        <w:trPr>
          <w:cantSplit/>
          <w:jc w:val="center"/>
        </w:trPr>
        <w:tc>
          <w:tcPr>
            <w:tcW w:w="653" w:type="pct"/>
          </w:tcPr>
          <w:p w14:paraId="59E2A390" w14:textId="77777777" w:rsidR="00D13A1B" w:rsidRPr="00571EBC" w:rsidRDefault="00872F4B">
            <w:pPr>
              <w:rPr>
                <w:rFonts w:hint="eastAsia"/>
              </w:rPr>
            </w:pPr>
            <w:r w:rsidRPr="00571EBC">
              <w:t>RGB-only</w:t>
            </w:r>
          </w:p>
        </w:tc>
        <w:tc>
          <w:tcPr>
            <w:tcW w:w="869" w:type="pct"/>
          </w:tcPr>
          <w:p w14:paraId="66A9A5AD" w14:textId="77777777" w:rsidR="00D13A1B" w:rsidRPr="00571EBC" w:rsidRDefault="00872F4B">
            <w:pPr>
              <w:jc w:val="right"/>
              <w:rPr>
                <w:rFonts w:hint="eastAsia"/>
              </w:rPr>
            </w:pPr>
            <w:r w:rsidRPr="00571EBC">
              <w:rPr>
                <w:rFonts w:hint="eastAsia"/>
              </w:rPr>
              <w:t>待测</w:t>
            </w:r>
          </w:p>
        </w:tc>
        <w:tc>
          <w:tcPr>
            <w:tcW w:w="869" w:type="pct"/>
          </w:tcPr>
          <w:p w14:paraId="1545B9F0" w14:textId="77777777" w:rsidR="00D13A1B" w:rsidRPr="00571EBC" w:rsidRDefault="00872F4B">
            <w:pPr>
              <w:jc w:val="right"/>
              <w:rPr>
                <w:rFonts w:hint="eastAsia"/>
              </w:rPr>
            </w:pPr>
            <w:r w:rsidRPr="00571EBC">
              <w:rPr>
                <w:rFonts w:hint="eastAsia"/>
              </w:rPr>
              <w:t>待测</w:t>
            </w:r>
          </w:p>
        </w:tc>
        <w:tc>
          <w:tcPr>
            <w:tcW w:w="869" w:type="pct"/>
          </w:tcPr>
          <w:p w14:paraId="2EFAE8BB" w14:textId="77777777" w:rsidR="00D13A1B" w:rsidRPr="00571EBC" w:rsidRDefault="00872F4B">
            <w:pPr>
              <w:jc w:val="right"/>
              <w:rPr>
                <w:rFonts w:hint="eastAsia"/>
              </w:rPr>
            </w:pPr>
            <w:r w:rsidRPr="00571EBC">
              <w:rPr>
                <w:rFonts w:hint="eastAsia"/>
              </w:rPr>
              <w:t>待测</w:t>
            </w:r>
          </w:p>
        </w:tc>
        <w:tc>
          <w:tcPr>
            <w:tcW w:w="869" w:type="pct"/>
          </w:tcPr>
          <w:p w14:paraId="6ABF1EC7" w14:textId="77777777" w:rsidR="00D13A1B" w:rsidRPr="00571EBC" w:rsidRDefault="00872F4B">
            <w:pPr>
              <w:jc w:val="right"/>
              <w:rPr>
                <w:rFonts w:hint="eastAsia"/>
              </w:rPr>
            </w:pPr>
            <w:r w:rsidRPr="00571EBC">
              <w:rPr>
                <w:rFonts w:hint="eastAsia"/>
              </w:rPr>
              <w:t>待测</w:t>
            </w:r>
          </w:p>
        </w:tc>
        <w:tc>
          <w:tcPr>
            <w:tcW w:w="869" w:type="pct"/>
          </w:tcPr>
          <w:p w14:paraId="410CB81F" w14:textId="77777777" w:rsidR="00D13A1B" w:rsidRPr="00571EBC" w:rsidRDefault="00872F4B">
            <w:pPr>
              <w:jc w:val="right"/>
              <w:rPr>
                <w:rFonts w:hint="eastAsia"/>
              </w:rPr>
            </w:pPr>
            <w:r w:rsidRPr="00571EBC">
              <w:rPr>
                <w:rFonts w:hint="eastAsia"/>
              </w:rPr>
              <w:t>待测</w:t>
            </w:r>
          </w:p>
        </w:tc>
      </w:tr>
      <w:tr w:rsidR="00D13A1B" w:rsidRPr="00571EBC" w14:paraId="12EB819C" w14:textId="77777777" w:rsidTr="00571EBC">
        <w:trPr>
          <w:cantSplit/>
          <w:jc w:val="center"/>
        </w:trPr>
        <w:tc>
          <w:tcPr>
            <w:tcW w:w="653" w:type="pct"/>
          </w:tcPr>
          <w:p w14:paraId="47681A23" w14:textId="77777777" w:rsidR="00D13A1B" w:rsidRPr="00571EBC" w:rsidRDefault="00872F4B">
            <w:pPr>
              <w:rPr>
                <w:rFonts w:hint="eastAsia"/>
              </w:rPr>
            </w:pPr>
            <w:r w:rsidRPr="00571EBC">
              <w:t>Depth-only</w:t>
            </w:r>
          </w:p>
        </w:tc>
        <w:tc>
          <w:tcPr>
            <w:tcW w:w="869" w:type="pct"/>
          </w:tcPr>
          <w:p w14:paraId="7FBF7D10" w14:textId="77777777" w:rsidR="00D13A1B" w:rsidRPr="00571EBC" w:rsidRDefault="00872F4B">
            <w:pPr>
              <w:jc w:val="right"/>
              <w:rPr>
                <w:rFonts w:hint="eastAsia"/>
              </w:rPr>
            </w:pPr>
            <w:r w:rsidRPr="00571EBC">
              <w:rPr>
                <w:rFonts w:hint="eastAsia"/>
              </w:rPr>
              <w:t>待测</w:t>
            </w:r>
          </w:p>
        </w:tc>
        <w:tc>
          <w:tcPr>
            <w:tcW w:w="869" w:type="pct"/>
          </w:tcPr>
          <w:p w14:paraId="702DD289" w14:textId="77777777" w:rsidR="00D13A1B" w:rsidRPr="00571EBC" w:rsidRDefault="00872F4B">
            <w:pPr>
              <w:jc w:val="right"/>
              <w:rPr>
                <w:rFonts w:hint="eastAsia"/>
              </w:rPr>
            </w:pPr>
            <w:r w:rsidRPr="00571EBC">
              <w:rPr>
                <w:rFonts w:hint="eastAsia"/>
              </w:rPr>
              <w:t>待测</w:t>
            </w:r>
          </w:p>
        </w:tc>
        <w:tc>
          <w:tcPr>
            <w:tcW w:w="869" w:type="pct"/>
          </w:tcPr>
          <w:p w14:paraId="28F2B833" w14:textId="77777777" w:rsidR="00D13A1B" w:rsidRPr="00571EBC" w:rsidRDefault="00872F4B">
            <w:pPr>
              <w:jc w:val="right"/>
              <w:rPr>
                <w:rFonts w:hint="eastAsia"/>
              </w:rPr>
            </w:pPr>
            <w:r w:rsidRPr="00571EBC">
              <w:rPr>
                <w:rFonts w:hint="eastAsia"/>
              </w:rPr>
              <w:t>待测</w:t>
            </w:r>
          </w:p>
        </w:tc>
        <w:tc>
          <w:tcPr>
            <w:tcW w:w="869" w:type="pct"/>
          </w:tcPr>
          <w:p w14:paraId="02913BB2" w14:textId="77777777" w:rsidR="00D13A1B" w:rsidRPr="00571EBC" w:rsidRDefault="00872F4B">
            <w:pPr>
              <w:jc w:val="right"/>
              <w:rPr>
                <w:rFonts w:hint="eastAsia"/>
              </w:rPr>
            </w:pPr>
            <w:r w:rsidRPr="00571EBC">
              <w:rPr>
                <w:rFonts w:hint="eastAsia"/>
              </w:rPr>
              <w:t>待测</w:t>
            </w:r>
          </w:p>
        </w:tc>
        <w:tc>
          <w:tcPr>
            <w:tcW w:w="869" w:type="pct"/>
          </w:tcPr>
          <w:p w14:paraId="18ABD3DD" w14:textId="77777777" w:rsidR="00D13A1B" w:rsidRPr="00571EBC" w:rsidRDefault="00872F4B">
            <w:pPr>
              <w:jc w:val="right"/>
              <w:rPr>
                <w:rFonts w:hint="eastAsia"/>
              </w:rPr>
            </w:pPr>
            <w:r w:rsidRPr="00571EBC">
              <w:rPr>
                <w:rFonts w:hint="eastAsia"/>
              </w:rPr>
              <w:t>待测</w:t>
            </w:r>
          </w:p>
        </w:tc>
      </w:tr>
      <w:tr w:rsidR="00D13A1B" w:rsidRPr="00571EBC" w14:paraId="6E63157B" w14:textId="77777777" w:rsidTr="00571EBC">
        <w:trPr>
          <w:cantSplit/>
          <w:jc w:val="center"/>
        </w:trPr>
        <w:tc>
          <w:tcPr>
            <w:tcW w:w="653" w:type="pct"/>
          </w:tcPr>
          <w:p w14:paraId="6FD7EA40" w14:textId="77777777" w:rsidR="00D13A1B" w:rsidRPr="00571EBC" w:rsidRDefault="00872F4B">
            <w:pPr>
              <w:rPr>
                <w:rFonts w:hint="eastAsia"/>
              </w:rPr>
            </w:pPr>
            <w:r w:rsidRPr="00571EBC">
              <w:t>RGB-D legacy</w:t>
            </w:r>
          </w:p>
        </w:tc>
        <w:tc>
          <w:tcPr>
            <w:tcW w:w="869" w:type="pct"/>
          </w:tcPr>
          <w:p w14:paraId="49429C60" w14:textId="77777777" w:rsidR="00D13A1B" w:rsidRPr="00571EBC" w:rsidRDefault="00872F4B">
            <w:pPr>
              <w:jc w:val="right"/>
              <w:rPr>
                <w:rFonts w:hint="eastAsia"/>
              </w:rPr>
            </w:pPr>
            <w:r w:rsidRPr="00571EBC">
              <w:rPr>
                <w:rFonts w:hint="eastAsia"/>
              </w:rPr>
              <w:t>待测</w:t>
            </w:r>
          </w:p>
        </w:tc>
        <w:tc>
          <w:tcPr>
            <w:tcW w:w="869" w:type="pct"/>
          </w:tcPr>
          <w:p w14:paraId="1B75E3EC" w14:textId="77777777" w:rsidR="00D13A1B" w:rsidRPr="00571EBC" w:rsidRDefault="00872F4B">
            <w:pPr>
              <w:jc w:val="right"/>
              <w:rPr>
                <w:rFonts w:hint="eastAsia"/>
              </w:rPr>
            </w:pPr>
            <w:r w:rsidRPr="00571EBC">
              <w:rPr>
                <w:rFonts w:hint="eastAsia"/>
              </w:rPr>
              <w:t>待测</w:t>
            </w:r>
          </w:p>
        </w:tc>
        <w:tc>
          <w:tcPr>
            <w:tcW w:w="869" w:type="pct"/>
          </w:tcPr>
          <w:p w14:paraId="14B58E6F" w14:textId="77777777" w:rsidR="00D13A1B" w:rsidRPr="00571EBC" w:rsidRDefault="00872F4B">
            <w:pPr>
              <w:jc w:val="right"/>
              <w:rPr>
                <w:rFonts w:hint="eastAsia"/>
              </w:rPr>
            </w:pPr>
            <w:r w:rsidRPr="00571EBC">
              <w:rPr>
                <w:rFonts w:hint="eastAsia"/>
              </w:rPr>
              <w:t>待测</w:t>
            </w:r>
          </w:p>
        </w:tc>
        <w:tc>
          <w:tcPr>
            <w:tcW w:w="869" w:type="pct"/>
          </w:tcPr>
          <w:p w14:paraId="1425E68F" w14:textId="77777777" w:rsidR="00D13A1B" w:rsidRPr="00571EBC" w:rsidRDefault="00872F4B">
            <w:pPr>
              <w:jc w:val="right"/>
              <w:rPr>
                <w:rFonts w:hint="eastAsia"/>
              </w:rPr>
            </w:pPr>
            <w:r w:rsidRPr="00571EBC">
              <w:rPr>
                <w:rFonts w:hint="eastAsia"/>
              </w:rPr>
              <w:t>待测</w:t>
            </w:r>
          </w:p>
        </w:tc>
        <w:tc>
          <w:tcPr>
            <w:tcW w:w="869" w:type="pct"/>
          </w:tcPr>
          <w:p w14:paraId="0D0AB233" w14:textId="77777777" w:rsidR="00D13A1B" w:rsidRPr="00571EBC" w:rsidRDefault="00872F4B">
            <w:pPr>
              <w:jc w:val="right"/>
              <w:rPr>
                <w:rFonts w:hint="eastAsia"/>
              </w:rPr>
            </w:pPr>
            <w:r w:rsidRPr="00571EBC">
              <w:rPr>
                <w:rFonts w:hint="eastAsia"/>
              </w:rPr>
              <w:t>待测</w:t>
            </w:r>
          </w:p>
        </w:tc>
      </w:tr>
      <w:tr w:rsidR="00D13A1B" w:rsidRPr="00571EBC" w14:paraId="6BE5CC61" w14:textId="77777777" w:rsidTr="00571EBC">
        <w:trPr>
          <w:cantSplit/>
          <w:jc w:val="center"/>
        </w:trPr>
        <w:tc>
          <w:tcPr>
            <w:tcW w:w="653" w:type="pct"/>
          </w:tcPr>
          <w:p w14:paraId="6A3C1068" w14:textId="77777777" w:rsidR="00D13A1B" w:rsidRPr="00571EBC" w:rsidRDefault="00872F4B">
            <w:pPr>
              <w:rPr>
                <w:rFonts w:hint="eastAsia"/>
              </w:rPr>
            </w:pPr>
            <w:r w:rsidRPr="00571EBC">
              <w:t>Ours</w:t>
            </w:r>
          </w:p>
        </w:tc>
        <w:tc>
          <w:tcPr>
            <w:tcW w:w="869" w:type="pct"/>
          </w:tcPr>
          <w:p w14:paraId="1D4E6862" w14:textId="77777777" w:rsidR="00D13A1B" w:rsidRPr="00571EBC" w:rsidRDefault="00872F4B">
            <w:pPr>
              <w:jc w:val="right"/>
              <w:rPr>
                <w:rFonts w:hint="eastAsia"/>
              </w:rPr>
            </w:pPr>
            <w:r w:rsidRPr="00571EBC">
              <w:rPr>
                <w:rFonts w:hint="eastAsia"/>
              </w:rPr>
              <w:t>待测</w:t>
            </w:r>
          </w:p>
        </w:tc>
        <w:tc>
          <w:tcPr>
            <w:tcW w:w="869" w:type="pct"/>
          </w:tcPr>
          <w:p w14:paraId="64074214" w14:textId="77777777" w:rsidR="00D13A1B" w:rsidRPr="00571EBC" w:rsidRDefault="00872F4B">
            <w:pPr>
              <w:jc w:val="right"/>
              <w:rPr>
                <w:rFonts w:hint="eastAsia"/>
              </w:rPr>
            </w:pPr>
            <w:r w:rsidRPr="00571EBC">
              <w:rPr>
                <w:rFonts w:hint="eastAsia"/>
              </w:rPr>
              <w:t>待测</w:t>
            </w:r>
          </w:p>
        </w:tc>
        <w:tc>
          <w:tcPr>
            <w:tcW w:w="869" w:type="pct"/>
          </w:tcPr>
          <w:p w14:paraId="057EE83D" w14:textId="77777777" w:rsidR="00D13A1B" w:rsidRPr="00571EBC" w:rsidRDefault="00872F4B">
            <w:pPr>
              <w:jc w:val="right"/>
              <w:rPr>
                <w:rFonts w:hint="eastAsia"/>
              </w:rPr>
            </w:pPr>
            <w:r w:rsidRPr="00571EBC">
              <w:rPr>
                <w:rFonts w:hint="eastAsia"/>
              </w:rPr>
              <w:t>待测</w:t>
            </w:r>
          </w:p>
        </w:tc>
        <w:tc>
          <w:tcPr>
            <w:tcW w:w="869" w:type="pct"/>
          </w:tcPr>
          <w:p w14:paraId="70A02002" w14:textId="77777777" w:rsidR="00D13A1B" w:rsidRPr="00571EBC" w:rsidRDefault="00872F4B">
            <w:pPr>
              <w:jc w:val="right"/>
              <w:rPr>
                <w:rFonts w:hint="eastAsia"/>
              </w:rPr>
            </w:pPr>
            <w:r w:rsidRPr="00571EBC">
              <w:rPr>
                <w:rFonts w:hint="eastAsia"/>
              </w:rPr>
              <w:t>待测</w:t>
            </w:r>
          </w:p>
        </w:tc>
        <w:tc>
          <w:tcPr>
            <w:tcW w:w="869" w:type="pct"/>
          </w:tcPr>
          <w:p w14:paraId="49F8E13D" w14:textId="77777777" w:rsidR="00D13A1B" w:rsidRPr="00571EBC" w:rsidRDefault="00872F4B">
            <w:pPr>
              <w:jc w:val="right"/>
              <w:rPr>
                <w:rFonts w:hint="eastAsia"/>
              </w:rPr>
            </w:pPr>
            <w:r w:rsidRPr="00571EBC">
              <w:rPr>
                <w:rFonts w:hint="eastAsia"/>
              </w:rPr>
              <w:t>待测</w:t>
            </w:r>
          </w:p>
        </w:tc>
      </w:tr>
      <w:tr w:rsidR="00D13A1B" w:rsidRPr="00571EBC" w14:paraId="2F7EC061" w14:textId="77777777" w:rsidTr="00571EBC">
        <w:trPr>
          <w:cantSplit/>
          <w:jc w:val="center"/>
        </w:trPr>
        <w:tc>
          <w:tcPr>
            <w:tcW w:w="653" w:type="pct"/>
          </w:tcPr>
          <w:p w14:paraId="69DEA2AB" w14:textId="77777777" w:rsidR="00D13A1B" w:rsidRPr="00571EBC" w:rsidRDefault="00872F4B">
            <w:pPr>
              <w:rPr>
                <w:rFonts w:hint="eastAsia"/>
              </w:rPr>
            </w:pPr>
            <w:r w:rsidRPr="00571EBC">
              <w:t>Ours + secondary</w:t>
            </w:r>
          </w:p>
        </w:tc>
        <w:tc>
          <w:tcPr>
            <w:tcW w:w="869" w:type="pct"/>
          </w:tcPr>
          <w:p w14:paraId="1D1356A9" w14:textId="77777777" w:rsidR="00D13A1B" w:rsidRPr="00571EBC" w:rsidRDefault="00872F4B">
            <w:pPr>
              <w:jc w:val="right"/>
              <w:rPr>
                <w:rFonts w:hint="eastAsia"/>
              </w:rPr>
            </w:pPr>
            <w:r w:rsidRPr="00571EBC">
              <w:rPr>
                <w:rFonts w:hint="eastAsia"/>
              </w:rPr>
              <w:t>待测</w:t>
            </w:r>
          </w:p>
        </w:tc>
        <w:tc>
          <w:tcPr>
            <w:tcW w:w="869" w:type="pct"/>
          </w:tcPr>
          <w:p w14:paraId="09F05163" w14:textId="77777777" w:rsidR="00D13A1B" w:rsidRPr="00571EBC" w:rsidRDefault="00872F4B">
            <w:pPr>
              <w:jc w:val="right"/>
              <w:rPr>
                <w:rFonts w:hint="eastAsia"/>
              </w:rPr>
            </w:pPr>
            <w:r w:rsidRPr="00571EBC">
              <w:rPr>
                <w:rFonts w:hint="eastAsia"/>
              </w:rPr>
              <w:t>待测</w:t>
            </w:r>
          </w:p>
        </w:tc>
        <w:tc>
          <w:tcPr>
            <w:tcW w:w="869" w:type="pct"/>
          </w:tcPr>
          <w:p w14:paraId="636EFB16" w14:textId="77777777" w:rsidR="00D13A1B" w:rsidRPr="00571EBC" w:rsidRDefault="00872F4B">
            <w:pPr>
              <w:jc w:val="right"/>
              <w:rPr>
                <w:rFonts w:hint="eastAsia"/>
              </w:rPr>
            </w:pPr>
            <w:r w:rsidRPr="00571EBC">
              <w:rPr>
                <w:rFonts w:hint="eastAsia"/>
              </w:rPr>
              <w:t>待测</w:t>
            </w:r>
          </w:p>
        </w:tc>
        <w:tc>
          <w:tcPr>
            <w:tcW w:w="869" w:type="pct"/>
          </w:tcPr>
          <w:p w14:paraId="33A356B5" w14:textId="77777777" w:rsidR="00D13A1B" w:rsidRPr="00571EBC" w:rsidRDefault="00872F4B">
            <w:pPr>
              <w:jc w:val="right"/>
              <w:rPr>
                <w:rFonts w:hint="eastAsia"/>
              </w:rPr>
            </w:pPr>
            <w:r w:rsidRPr="00571EBC">
              <w:rPr>
                <w:rFonts w:hint="eastAsia"/>
              </w:rPr>
              <w:t>待测</w:t>
            </w:r>
          </w:p>
        </w:tc>
        <w:tc>
          <w:tcPr>
            <w:tcW w:w="869" w:type="pct"/>
          </w:tcPr>
          <w:p w14:paraId="1C421DD2" w14:textId="77777777" w:rsidR="00D13A1B" w:rsidRPr="00571EBC" w:rsidRDefault="00872F4B">
            <w:pPr>
              <w:jc w:val="right"/>
              <w:rPr>
                <w:rFonts w:hint="eastAsia"/>
              </w:rPr>
            </w:pPr>
            <w:r w:rsidRPr="00571EBC">
              <w:rPr>
                <w:rFonts w:hint="eastAsia"/>
              </w:rPr>
              <w:t>待测</w:t>
            </w:r>
          </w:p>
        </w:tc>
      </w:tr>
    </w:tbl>
    <w:p w14:paraId="2CA720D5" w14:textId="77777777" w:rsidR="00D13A1B" w:rsidRPr="00571EBC" w:rsidRDefault="00872F4B">
      <w:pPr>
        <w:pStyle w:val="a8"/>
        <w:rPr>
          <w:rFonts w:hint="eastAsia"/>
        </w:rPr>
      </w:pPr>
      <w:r w:rsidRPr="00571EBC">
        <w:rPr>
          <w:rFonts w:hint="eastAsia"/>
        </w:rPr>
        <w:t>为分析各模块贡献，后续计划开展如下消融实验：</w:t>
      </w:r>
    </w:p>
    <w:p w14:paraId="22A34BD2" w14:textId="77777777" w:rsidR="00D13A1B" w:rsidRPr="00571EBC" w:rsidRDefault="00872F4B">
      <w:pPr>
        <w:numPr>
          <w:ilvl w:val="0"/>
          <w:numId w:val="18"/>
        </w:numPr>
        <w:rPr>
          <w:rFonts w:hint="eastAsia"/>
        </w:rPr>
      </w:pPr>
      <w:r w:rsidRPr="00571EBC">
        <w:rPr>
          <w:rFonts w:hint="eastAsia"/>
        </w:rPr>
        <w:t>去除深度几何验证，仅保留</w:t>
      </w:r>
      <w:r w:rsidRPr="00571EBC">
        <w:t xml:space="preserve"> RGB </w:t>
      </w:r>
      <w:r w:rsidRPr="00571EBC">
        <w:rPr>
          <w:rFonts w:hint="eastAsia"/>
        </w:rPr>
        <w:t>实例分割，评估纯</w:t>
      </w:r>
      <w:r w:rsidRPr="00571EBC">
        <w:t xml:space="preserve"> RGB </w:t>
      </w:r>
      <w:r w:rsidRPr="00571EBC">
        <w:rPr>
          <w:rFonts w:hint="eastAsia"/>
        </w:rPr>
        <w:t>方法在光照变化和遮挡场景下的误差。</w:t>
      </w:r>
    </w:p>
    <w:p w14:paraId="6DA072DB" w14:textId="77777777" w:rsidR="00D13A1B" w:rsidRPr="00571EBC" w:rsidRDefault="00872F4B">
      <w:pPr>
        <w:numPr>
          <w:ilvl w:val="0"/>
          <w:numId w:val="18"/>
        </w:numPr>
        <w:rPr>
          <w:rFonts w:hint="eastAsia"/>
        </w:rPr>
      </w:pPr>
      <w:r w:rsidRPr="00571EBC">
        <w:rPr>
          <w:rFonts w:hint="eastAsia"/>
        </w:rPr>
        <w:t>去除</w:t>
      </w:r>
      <w:r w:rsidRPr="00571EBC">
        <w:t xml:space="preserve"> RGB </w:t>
      </w:r>
      <w:r w:rsidRPr="00571EBC">
        <w:rPr>
          <w:rFonts w:hint="eastAsia"/>
        </w:rPr>
        <w:t>回退，仅使用深度候选，评估深度缺失或深度噪声对系统稳定性的影响。</w:t>
      </w:r>
    </w:p>
    <w:p w14:paraId="3F6324E8" w14:textId="77777777" w:rsidR="00D13A1B" w:rsidRPr="00571EBC" w:rsidRDefault="00872F4B">
      <w:pPr>
        <w:numPr>
          <w:ilvl w:val="0"/>
          <w:numId w:val="18"/>
        </w:numPr>
        <w:rPr>
          <w:rFonts w:hint="eastAsia"/>
        </w:rPr>
      </w:pPr>
      <w:r w:rsidRPr="00571EBC">
        <w:rPr>
          <w:rFonts w:hint="eastAsia"/>
        </w:rPr>
        <w:t>去除</w:t>
      </w:r>
      <w:r w:rsidRPr="00571EBC">
        <w:t xml:space="preserve"> RGB-D </w:t>
      </w:r>
      <w:r w:rsidRPr="00571EBC">
        <w:rPr>
          <w:rFonts w:hint="eastAsia"/>
        </w:rPr>
        <w:t>匹配，仅使用深度</w:t>
      </w:r>
      <w:r w:rsidRPr="00571EBC">
        <w:t xml:space="preserve"> top-1 </w:t>
      </w:r>
      <w:r w:rsidRPr="00571EBC">
        <w:rPr>
          <w:rFonts w:hint="eastAsia"/>
        </w:rPr>
        <w:t>候选，评估多候选场景下候选选择错误率。</w:t>
      </w:r>
    </w:p>
    <w:p w14:paraId="598BC11B" w14:textId="77777777" w:rsidR="00D13A1B" w:rsidRPr="00571EBC" w:rsidRDefault="00872F4B">
      <w:pPr>
        <w:numPr>
          <w:ilvl w:val="0"/>
          <w:numId w:val="18"/>
        </w:numPr>
        <w:rPr>
          <w:rFonts w:hint="eastAsia"/>
        </w:rPr>
      </w:pPr>
      <w:r w:rsidRPr="00571EBC">
        <w:rPr>
          <w:rFonts w:hint="eastAsia"/>
        </w:rPr>
        <w:t>去除二次定位旋转补偿，评估最终放置姿态误差。</w:t>
      </w:r>
    </w:p>
    <w:p w14:paraId="617C0711" w14:textId="77777777" w:rsidR="00D13A1B" w:rsidRPr="00571EBC" w:rsidRDefault="00872F4B">
      <w:pPr>
        <w:numPr>
          <w:ilvl w:val="0"/>
          <w:numId w:val="18"/>
        </w:numPr>
        <w:rPr>
          <w:rFonts w:hint="eastAsia"/>
        </w:rPr>
      </w:pPr>
      <w:r w:rsidRPr="00571EBC">
        <w:rPr>
          <w:rFonts w:hint="eastAsia"/>
        </w:rPr>
        <w:t>调整几何评分阈值，分析深度候选召回率和误检率之间的权衡。</w:t>
      </w:r>
    </w:p>
    <w:p w14:paraId="6E280458" w14:textId="77777777" w:rsidR="00D13A1B" w:rsidRPr="00571EBC" w:rsidRDefault="00872F4B">
      <w:pPr>
        <w:rPr>
          <w:rFonts w:hint="eastAsia"/>
        </w:rPr>
      </w:pPr>
      <w:r w:rsidRPr="00571EBC">
        <w:rPr>
          <w:rFonts w:hint="eastAsia"/>
          <w:b/>
          <w:bCs/>
        </w:rPr>
        <w:t>表</w:t>
      </w:r>
      <w:r w:rsidRPr="00571EBC">
        <w:rPr>
          <w:b/>
          <w:bCs/>
        </w:rPr>
        <w:t xml:space="preserve"> 5 </w:t>
      </w:r>
      <w:r w:rsidRPr="00571EBC">
        <w:rPr>
          <w:rFonts w:hint="eastAsia"/>
          <w:b/>
          <w:bCs/>
        </w:rPr>
        <w:t>后续消融实验指标设计</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20" w:firstRow="1" w:lastRow="0" w:firstColumn="0" w:lastColumn="0" w:noHBand="0" w:noVBand="0"/>
      </w:tblPr>
      <w:tblGrid>
        <w:gridCol w:w="2100"/>
        <w:gridCol w:w="1821"/>
        <w:gridCol w:w="1959"/>
        <w:gridCol w:w="1403"/>
        <w:gridCol w:w="1959"/>
      </w:tblGrid>
      <w:tr w:rsidR="00D13A1B" w:rsidRPr="00571EBC" w14:paraId="538A797C" w14:textId="77777777" w:rsidTr="00571EBC">
        <w:trPr>
          <w:cantSplit/>
          <w:tblHeader/>
          <w:jc w:val="center"/>
        </w:trPr>
        <w:tc>
          <w:tcPr>
            <w:tcW w:w="1136" w:type="pct"/>
          </w:tcPr>
          <w:p w14:paraId="103B96C3" w14:textId="77777777" w:rsidR="00D13A1B" w:rsidRPr="00571EBC" w:rsidRDefault="00872F4B">
            <w:pPr>
              <w:rPr>
                <w:rFonts w:hint="eastAsia"/>
              </w:rPr>
            </w:pPr>
            <w:r w:rsidRPr="00571EBC">
              <w:rPr>
                <w:rFonts w:hint="eastAsia"/>
              </w:rPr>
              <w:lastRenderedPageBreak/>
              <w:t>设置</w:t>
            </w:r>
          </w:p>
        </w:tc>
        <w:tc>
          <w:tcPr>
            <w:tcW w:w="985" w:type="pct"/>
          </w:tcPr>
          <w:p w14:paraId="591374CE" w14:textId="77777777" w:rsidR="00D13A1B" w:rsidRPr="00571EBC" w:rsidRDefault="00872F4B">
            <w:pPr>
              <w:jc w:val="right"/>
              <w:rPr>
                <w:rFonts w:hint="eastAsia"/>
              </w:rPr>
            </w:pPr>
            <w:r w:rsidRPr="00571EBC">
              <w:rPr>
                <w:rFonts w:hint="eastAsia"/>
              </w:rPr>
              <w:t>定位误差</w:t>
            </w:r>
            <w:r w:rsidRPr="00571EBC">
              <w:rPr>
                <w:rFonts w:hint="eastAsia"/>
              </w:rPr>
              <w:t>/mm</w:t>
            </w:r>
          </w:p>
        </w:tc>
        <w:tc>
          <w:tcPr>
            <w:tcW w:w="1060" w:type="pct"/>
          </w:tcPr>
          <w:p w14:paraId="5A74E4FE" w14:textId="77777777" w:rsidR="00D13A1B" w:rsidRPr="00571EBC" w:rsidRDefault="00872F4B">
            <w:pPr>
              <w:jc w:val="right"/>
              <w:rPr>
                <w:rFonts w:hint="eastAsia"/>
              </w:rPr>
            </w:pPr>
            <w:r w:rsidRPr="00571EBC">
              <w:rPr>
                <w:rFonts w:hint="eastAsia"/>
              </w:rPr>
              <w:t>角度误差</w:t>
            </w:r>
            <w:r w:rsidRPr="00571EBC">
              <w:rPr>
                <w:rFonts w:hint="eastAsia"/>
              </w:rPr>
              <w:t>/deg</w:t>
            </w:r>
          </w:p>
        </w:tc>
        <w:tc>
          <w:tcPr>
            <w:tcW w:w="759" w:type="pct"/>
          </w:tcPr>
          <w:p w14:paraId="5181BC2A" w14:textId="77777777" w:rsidR="00D13A1B" w:rsidRPr="00571EBC" w:rsidRDefault="00872F4B">
            <w:pPr>
              <w:jc w:val="right"/>
              <w:rPr>
                <w:rFonts w:hint="eastAsia"/>
              </w:rPr>
            </w:pPr>
            <w:r w:rsidRPr="00571EBC">
              <w:rPr>
                <w:rFonts w:hint="eastAsia"/>
              </w:rPr>
              <w:t>成功率</w:t>
            </w:r>
            <w:r w:rsidRPr="00571EBC">
              <w:rPr>
                <w:rFonts w:hint="eastAsia"/>
              </w:rPr>
              <w:t>/%</w:t>
            </w:r>
          </w:p>
        </w:tc>
        <w:tc>
          <w:tcPr>
            <w:tcW w:w="1060" w:type="pct"/>
          </w:tcPr>
          <w:p w14:paraId="791C7391" w14:textId="77777777" w:rsidR="00D13A1B" w:rsidRPr="00571EBC" w:rsidRDefault="00872F4B">
            <w:pPr>
              <w:rPr>
                <w:rFonts w:hint="eastAsia"/>
              </w:rPr>
            </w:pPr>
            <w:r w:rsidRPr="00571EBC">
              <w:rPr>
                <w:rFonts w:hint="eastAsia"/>
              </w:rPr>
              <w:t>主要失败类型</w:t>
            </w:r>
          </w:p>
        </w:tc>
      </w:tr>
      <w:tr w:rsidR="00D13A1B" w:rsidRPr="00571EBC" w14:paraId="5188B568" w14:textId="77777777" w:rsidTr="00571EBC">
        <w:trPr>
          <w:cantSplit/>
          <w:jc w:val="center"/>
        </w:trPr>
        <w:tc>
          <w:tcPr>
            <w:tcW w:w="1136" w:type="pct"/>
          </w:tcPr>
          <w:p w14:paraId="026374F9" w14:textId="77777777" w:rsidR="00D13A1B" w:rsidRPr="00571EBC" w:rsidRDefault="00872F4B">
            <w:pPr>
              <w:rPr>
                <w:rFonts w:hint="eastAsia"/>
              </w:rPr>
            </w:pPr>
            <w:r w:rsidRPr="00571EBC">
              <w:rPr>
                <w:rFonts w:hint="eastAsia"/>
              </w:rPr>
              <w:t>完整方法</w:t>
            </w:r>
          </w:p>
        </w:tc>
        <w:tc>
          <w:tcPr>
            <w:tcW w:w="985" w:type="pct"/>
          </w:tcPr>
          <w:p w14:paraId="3C8B2FA7" w14:textId="77777777" w:rsidR="00D13A1B" w:rsidRPr="00571EBC" w:rsidRDefault="00872F4B">
            <w:pPr>
              <w:jc w:val="right"/>
              <w:rPr>
                <w:rFonts w:hint="eastAsia"/>
              </w:rPr>
            </w:pPr>
            <w:r w:rsidRPr="00571EBC">
              <w:rPr>
                <w:rFonts w:hint="eastAsia"/>
              </w:rPr>
              <w:t>待测</w:t>
            </w:r>
          </w:p>
        </w:tc>
        <w:tc>
          <w:tcPr>
            <w:tcW w:w="1060" w:type="pct"/>
          </w:tcPr>
          <w:p w14:paraId="42AFE02E" w14:textId="77777777" w:rsidR="00D13A1B" w:rsidRPr="00571EBC" w:rsidRDefault="00872F4B">
            <w:pPr>
              <w:jc w:val="right"/>
              <w:rPr>
                <w:rFonts w:hint="eastAsia"/>
              </w:rPr>
            </w:pPr>
            <w:r w:rsidRPr="00571EBC">
              <w:rPr>
                <w:rFonts w:hint="eastAsia"/>
              </w:rPr>
              <w:t>待测</w:t>
            </w:r>
          </w:p>
        </w:tc>
        <w:tc>
          <w:tcPr>
            <w:tcW w:w="759" w:type="pct"/>
          </w:tcPr>
          <w:p w14:paraId="70380C44" w14:textId="77777777" w:rsidR="00D13A1B" w:rsidRPr="00571EBC" w:rsidRDefault="00872F4B">
            <w:pPr>
              <w:jc w:val="right"/>
              <w:rPr>
                <w:rFonts w:hint="eastAsia"/>
              </w:rPr>
            </w:pPr>
            <w:r w:rsidRPr="00571EBC">
              <w:rPr>
                <w:rFonts w:hint="eastAsia"/>
              </w:rPr>
              <w:t>待测</w:t>
            </w:r>
          </w:p>
        </w:tc>
        <w:tc>
          <w:tcPr>
            <w:tcW w:w="1060" w:type="pct"/>
          </w:tcPr>
          <w:p w14:paraId="313B7874" w14:textId="77777777" w:rsidR="00D13A1B" w:rsidRPr="00571EBC" w:rsidRDefault="00872F4B">
            <w:pPr>
              <w:rPr>
                <w:rFonts w:hint="eastAsia"/>
              </w:rPr>
            </w:pPr>
            <w:r w:rsidRPr="00571EBC">
              <w:rPr>
                <w:rFonts w:hint="eastAsia"/>
              </w:rPr>
              <w:t>待分类</w:t>
            </w:r>
          </w:p>
        </w:tc>
      </w:tr>
      <w:tr w:rsidR="00D13A1B" w:rsidRPr="00571EBC" w14:paraId="4AC06CBD" w14:textId="77777777" w:rsidTr="00571EBC">
        <w:trPr>
          <w:cantSplit/>
          <w:jc w:val="center"/>
        </w:trPr>
        <w:tc>
          <w:tcPr>
            <w:tcW w:w="1136" w:type="pct"/>
          </w:tcPr>
          <w:p w14:paraId="04A44AA0" w14:textId="77777777" w:rsidR="00D13A1B" w:rsidRPr="00571EBC" w:rsidRDefault="00872F4B">
            <w:pPr>
              <w:rPr>
                <w:rFonts w:hint="eastAsia"/>
              </w:rPr>
            </w:pPr>
            <w:r w:rsidRPr="00571EBC">
              <w:rPr>
                <w:rFonts w:hint="eastAsia"/>
              </w:rPr>
              <w:t>无深度几何</w:t>
            </w:r>
          </w:p>
        </w:tc>
        <w:tc>
          <w:tcPr>
            <w:tcW w:w="985" w:type="pct"/>
          </w:tcPr>
          <w:p w14:paraId="2DCF888F" w14:textId="77777777" w:rsidR="00D13A1B" w:rsidRPr="00571EBC" w:rsidRDefault="00872F4B">
            <w:pPr>
              <w:jc w:val="right"/>
              <w:rPr>
                <w:rFonts w:hint="eastAsia"/>
              </w:rPr>
            </w:pPr>
            <w:r w:rsidRPr="00571EBC">
              <w:rPr>
                <w:rFonts w:hint="eastAsia"/>
              </w:rPr>
              <w:t>待测</w:t>
            </w:r>
          </w:p>
        </w:tc>
        <w:tc>
          <w:tcPr>
            <w:tcW w:w="1060" w:type="pct"/>
          </w:tcPr>
          <w:p w14:paraId="0DB6A4C7" w14:textId="77777777" w:rsidR="00D13A1B" w:rsidRPr="00571EBC" w:rsidRDefault="00872F4B">
            <w:pPr>
              <w:jc w:val="right"/>
              <w:rPr>
                <w:rFonts w:hint="eastAsia"/>
              </w:rPr>
            </w:pPr>
            <w:r w:rsidRPr="00571EBC">
              <w:rPr>
                <w:rFonts w:hint="eastAsia"/>
              </w:rPr>
              <w:t>待测</w:t>
            </w:r>
          </w:p>
        </w:tc>
        <w:tc>
          <w:tcPr>
            <w:tcW w:w="759" w:type="pct"/>
          </w:tcPr>
          <w:p w14:paraId="32DC1D11" w14:textId="77777777" w:rsidR="00D13A1B" w:rsidRPr="00571EBC" w:rsidRDefault="00872F4B">
            <w:pPr>
              <w:jc w:val="right"/>
              <w:rPr>
                <w:rFonts w:hint="eastAsia"/>
              </w:rPr>
            </w:pPr>
            <w:r w:rsidRPr="00571EBC">
              <w:rPr>
                <w:rFonts w:hint="eastAsia"/>
              </w:rPr>
              <w:t>待测</w:t>
            </w:r>
          </w:p>
        </w:tc>
        <w:tc>
          <w:tcPr>
            <w:tcW w:w="1060" w:type="pct"/>
          </w:tcPr>
          <w:p w14:paraId="4153E68C" w14:textId="77777777" w:rsidR="00D13A1B" w:rsidRPr="00571EBC" w:rsidRDefault="00872F4B">
            <w:pPr>
              <w:rPr>
                <w:rFonts w:hint="eastAsia"/>
              </w:rPr>
            </w:pPr>
            <w:r w:rsidRPr="00571EBC">
              <w:rPr>
                <w:rFonts w:hint="eastAsia"/>
              </w:rPr>
              <w:t>待分类</w:t>
            </w:r>
          </w:p>
        </w:tc>
      </w:tr>
      <w:tr w:rsidR="00D13A1B" w:rsidRPr="00571EBC" w14:paraId="7D36845A" w14:textId="77777777" w:rsidTr="00571EBC">
        <w:trPr>
          <w:cantSplit/>
          <w:jc w:val="center"/>
        </w:trPr>
        <w:tc>
          <w:tcPr>
            <w:tcW w:w="1136" w:type="pct"/>
          </w:tcPr>
          <w:p w14:paraId="53186D5E" w14:textId="77777777" w:rsidR="00D13A1B" w:rsidRPr="00571EBC" w:rsidRDefault="00872F4B">
            <w:pPr>
              <w:rPr>
                <w:rFonts w:hint="eastAsia"/>
              </w:rPr>
            </w:pPr>
            <w:r w:rsidRPr="00571EBC">
              <w:rPr>
                <w:rFonts w:hint="eastAsia"/>
              </w:rPr>
              <w:t>无</w:t>
            </w:r>
            <w:r w:rsidRPr="00571EBC">
              <w:t xml:space="preserve"> RGB </w:t>
            </w:r>
            <w:r w:rsidRPr="00571EBC">
              <w:rPr>
                <w:rFonts w:hint="eastAsia"/>
              </w:rPr>
              <w:t>回退</w:t>
            </w:r>
          </w:p>
        </w:tc>
        <w:tc>
          <w:tcPr>
            <w:tcW w:w="985" w:type="pct"/>
          </w:tcPr>
          <w:p w14:paraId="6B289FC3" w14:textId="77777777" w:rsidR="00D13A1B" w:rsidRPr="00571EBC" w:rsidRDefault="00872F4B">
            <w:pPr>
              <w:jc w:val="right"/>
              <w:rPr>
                <w:rFonts w:hint="eastAsia"/>
              </w:rPr>
            </w:pPr>
            <w:r w:rsidRPr="00571EBC">
              <w:rPr>
                <w:rFonts w:hint="eastAsia"/>
              </w:rPr>
              <w:t>待测</w:t>
            </w:r>
          </w:p>
        </w:tc>
        <w:tc>
          <w:tcPr>
            <w:tcW w:w="1060" w:type="pct"/>
          </w:tcPr>
          <w:p w14:paraId="1085FC45" w14:textId="77777777" w:rsidR="00D13A1B" w:rsidRPr="00571EBC" w:rsidRDefault="00872F4B">
            <w:pPr>
              <w:jc w:val="right"/>
              <w:rPr>
                <w:rFonts w:hint="eastAsia"/>
              </w:rPr>
            </w:pPr>
            <w:r w:rsidRPr="00571EBC">
              <w:rPr>
                <w:rFonts w:hint="eastAsia"/>
              </w:rPr>
              <w:t>待测</w:t>
            </w:r>
          </w:p>
        </w:tc>
        <w:tc>
          <w:tcPr>
            <w:tcW w:w="759" w:type="pct"/>
          </w:tcPr>
          <w:p w14:paraId="7F2BA36D" w14:textId="77777777" w:rsidR="00D13A1B" w:rsidRPr="00571EBC" w:rsidRDefault="00872F4B">
            <w:pPr>
              <w:jc w:val="right"/>
              <w:rPr>
                <w:rFonts w:hint="eastAsia"/>
              </w:rPr>
            </w:pPr>
            <w:r w:rsidRPr="00571EBC">
              <w:rPr>
                <w:rFonts w:hint="eastAsia"/>
              </w:rPr>
              <w:t>待测</w:t>
            </w:r>
          </w:p>
        </w:tc>
        <w:tc>
          <w:tcPr>
            <w:tcW w:w="1060" w:type="pct"/>
          </w:tcPr>
          <w:p w14:paraId="48298DEC" w14:textId="77777777" w:rsidR="00D13A1B" w:rsidRPr="00571EBC" w:rsidRDefault="00872F4B">
            <w:pPr>
              <w:rPr>
                <w:rFonts w:hint="eastAsia"/>
              </w:rPr>
            </w:pPr>
            <w:r w:rsidRPr="00571EBC">
              <w:rPr>
                <w:rFonts w:hint="eastAsia"/>
              </w:rPr>
              <w:t>待分类</w:t>
            </w:r>
          </w:p>
        </w:tc>
      </w:tr>
      <w:tr w:rsidR="00D13A1B" w:rsidRPr="00571EBC" w14:paraId="192F21E6" w14:textId="77777777" w:rsidTr="00571EBC">
        <w:trPr>
          <w:cantSplit/>
          <w:jc w:val="center"/>
        </w:trPr>
        <w:tc>
          <w:tcPr>
            <w:tcW w:w="1136" w:type="pct"/>
          </w:tcPr>
          <w:p w14:paraId="2F8066EF" w14:textId="77777777" w:rsidR="00D13A1B" w:rsidRPr="00571EBC" w:rsidRDefault="00872F4B">
            <w:pPr>
              <w:rPr>
                <w:rFonts w:hint="eastAsia"/>
              </w:rPr>
            </w:pPr>
            <w:r w:rsidRPr="00571EBC">
              <w:rPr>
                <w:rFonts w:hint="eastAsia"/>
              </w:rPr>
              <w:t>无</w:t>
            </w:r>
            <w:r w:rsidRPr="00571EBC">
              <w:t xml:space="preserve"> RGB-D </w:t>
            </w:r>
            <w:r w:rsidRPr="00571EBC">
              <w:rPr>
                <w:rFonts w:hint="eastAsia"/>
              </w:rPr>
              <w:t>匹配</w:t>
            </w:r>
          </w:p>
        </w:tc>
        <w:tc>
          <w:tcPr>
            <w:tcW w:w="985" w:type="pct"/>
          </w:tcPr>
          <w:p w14:paraId="6BF9AA93" w14:textId="77777777" w:rsidR="00D13A1B" w:rsidRPr="00571EBC" w:rsidRDefault="00872F4B">
            <w:pPr>
              <w:jc w:val="right"/>
              <w:rPr>
                <w:rFonts w:hint="eastAsia"/>
              </w:rPr>
            </w:pPr>
            <w:r w:rsidRPr="00571EBC">
              <w:rPr>
                <w:rFonts w:hint="eastAsia"/>
              </w:rPr>
              <w:t>待测</w:t>
            </w:r>
          </w:p>
        </w:tc>
        <w:tc>
          <w:tcPr>
            <w:tcW w:w="1060" w:type="pct"/>
          </w:tcPr>
          <w:p w14:paraId="6411BBBE" w14:textId="77777777" w:rsidR="00D13A1B" w:rsidRPr="00571EBC" w:rsidRDefault="00872F4B">
            <w:pPr>
              <w:jc w:val="right"/>
              <w:rPr>
                <w:rFonts w:hint="eastAsia"/>
              </w:rPr>
            </w:pPr>
            <w:r w:rsidRPr="00571EBC">
              <w:rPr>
                <w:rFonts w:hint="eastAsia"/>
              </w:rPr>
              <w:t>待测</w:t>
            </w:r>
          </w:p>
        </w:tc>
        <w:tc>
          <w:tcPr>
            <w:tcW w:w="759" w:type="pct"/>
          </w:tcPr>
          <w:p w14:paraId="175C490F" w14:textId="77777777" w:rsidR="00D13A1B" w:rsidRPr="00571EBC" w:rsidRDefault="00872F4B">
            <w:pPr>
              <w:jc w:val="right"/>
              <w:rPr>
                <w:rFonts w:hint="eastAsia"/>
              </w:rPr>
            </w:pPr>
            <w:r w:rsidRPr="00571EBC">
              <w:rPr>
                <w:rFonts w:hint="eastAsia"/>
              </w:rPr>
              <w:t>待测</w:t>
            </w:r>
          </w:p>
        </w:tc>
        <w:tc>
          <w:tcPr>
            <w:tcW w:w="1060" w:type="pct"/>
          </w:tcPr>
          <w:p w14:paraId="4A6B808B" w14:textId="77777777" w:rsidR="00D13A1B" w:rsidRPr="00571EBC" w:rsidRDefault="00872F4B">
            <w:pPr>
              <w:rPr>
                <w:rFonts w:hint="eastAsia"/>
              </w:rPr>
            </w:pPr>
            <w:r w:rsidRPr="00571EBC">
              <w:rPr>
                <w:rFonts w:hint="eastAsia"/>
              </w:rPr>
              <w:t>待分类</w:t>
            </w:r>
          </w:p>
        </w:tc>
      </w:tr>
      <w:tr w:rsidR="00D13A1B" w:rsidRPr="00571EBC" w14:paraId="424DD501" w14:textId="77777777" w:rsidTr="00571EBC">
        <w:trPr>
          <w:cantSplit/>
          <w:jc w:val="center"/>
        </w:trPr>
        <w:tc>
          <w:tcPr>
            <w:tcW w:w="1136" w:type="pct"/>
          </w:tcPr>
          <w:p w14:paraId="40344062" w14:textId="77777777" w:rsidR="00D13A1B" w:rsidRPr="00571EBC" w:rsidRDefault="00872F4B">
            <w:pPr>
              <w:rPr>
                <w:rFonts w:hint="eastAsia"/>
              </w:rPr>
            </w:pPr>
            <w:r w:rsidRPr="00571EBC">
              <w:rPr>
                <w:rFonts w:hint="eastAsia"/>
              </w:rPr>
              <w:t>无二次定位</w:t>
            </w:r>
          </w:p>
        </w:tc>
        <w:tc>
          <w:tcPr>
            <w:tcW w:w="985" w:type="pct"/>
          </w:tcPr>
          <w:p w14:paraId="2F96C28C" w14:textId="77777777" w:rsidR="00D13A1B" w:rsidRPr="00571EBC" w:rsidRDefault="00872F4B">
            <w:pPr>
              <w:jc w:val="right"/>
              <w:rPr>
                <w:rFonts w:hint="eastAsia"/>
              </w:rPr>
            </w:pPr>
            <w:r w:rsidRPr="00571EBC">
              <w:rPr>
                <w:rFonts w:hint="eastAsia"/>
              </w:rPr>
              <w:t>待测</w:t>
            </w:r>
          </w:p>
        </w:tc>
        <w:tc>
          <w:tcPr>
            <w:tcW w:w="1060" w:type="pct"/>
          </w:tcPr>
          <w:p w14:paraId="45B2519F" w14:textId="77777777" w:rsidR="00D13A1B" w:rsidRPr="00571EBC" w:rsidRDefault="00872F4B">
            <w:pPr>
              <w:jc w:val="right"/>
              <w:rPr>
                <w:rFonts w:hint="eastAsia"/>
              </w:rPr>
            </w:pPr>
            <w:r w:rsidRPr="00571EBC">
              <w:rPr>
                <w:rFonts w:hint="eastAsia"/>
              </w:rPr>
              <w:t>待测</w:t>
            </w:r>
          </w:p>
        </w:tc>
        <w:tc>
          <w:tcPr>
            <w:tcW w:w="759" w:type="pct"/>
          </w:tcPr>
          <w:p w14:paraId="64F215A7" w14:textId="77777777" w:rsidR="00D13A1B" w:rsidRPr="00571EBC" w:rsidRDefault="00872F4B">
            <w:pPr>
              <w:jc w:val="right"/>
              <w:rPr>
                <w:rFonts w:hint="eastAsia"/>
              </w:rPr>
            </w:pPr>
            <w:r w:rsidRPr="00571EBC">
              <w:rPr>
                <w:rFonts w:hint="eastAsia"/>
              </w:rPr>
              <w:t>待测</w:t>
            </w:r>
          </w:p>
        </w:tc>
        <w:tc>
          <w:tcPr>
            <w:tcW w:w="1060" w:type="pct"/>
          </w:tcPr>
          <w:p w14:paraId="3635A027" w14:textId="77777777" w:rsidR="00D13A1B" w:rsidRPr="00571EBC" w:rsidRDefault="00872F4B">
            <w:pPr>
              <w:rPr>
                <w:rFonts w:hint="eastAsia"/>
              </w:rPr>
            </w:pPr>
            <w:r w:rsidRPr="00571EBC">
              <w:rPr>
                <w:rFonts w:hint="eastAsia"/>
              </w:rPr>
              <w:t>待分类</w:t>
            </w:r>
          </w:p>
        </w:tc>
      </w:tr>
    </w:tbl>
    <w:p w14:paraId="3EF1633A" w14:textId="77777777" w:rsidR="00D13A1B" w:rsidRPr="00571EBC" w:rsidRDefault="00872F4B">
      <w:pPr>
        <w:pStyle w:val="a8"/>
        <w:rPr>
          <w:rFonts w:hint="eastAsia"/>
        </w:rPr>
      </w:pPr>
      <w:r w:rsidRPr="00571EBC">
        <w:rPr>
          <w:rFonts w:hint="eastAsia"/>
        </w:rPr>
        <w:t>表</w:t>
      </w:r>
      <w:r w:rsidRPr="00571EBC">
        <w:t xml:space="preserve"> 4 </w:t>
      </w:r>
      <w:r w:rsidRPr="00571EBC">
        <w:rPr>
          <w:rFonts w:hint="eastAsia"/>
        </w:rPr>
        <w:t>和表</w:t>
      </w:r>
      <w:r w:rsidRPr="00571EBC">
        <w:t xml:space="preserve"> 5 </w:t>
      </w:r>
      <w:r w:rsidRPr="00571EBC">
        <w:rPr>
          <w:rFonts w:hint="eastAsia"/>
        </w:rPr>
        <w:t>仅用于说明后续正式实验的统计口径，当前不作为实验结果。</w:t>
      </w:r>
    </w:p>
    <w:p w14:paraId="4D787612" w14:textId="77777777" w:rsidR="00D13A1B" w:rsidRPr="00571EBC" w:rsidRDefault="00872F4B" w:rsidP="00571EBC">
      <w:pPr>
        <w:pStyle w:val="31"/>
        <w:rPr>
          <w:rFonts w:hint="eastAsia"/>
        </w:rPr>
      </w:pPr>
      <w:bookmarkStart w:id="23" w:name="预期评价指标"/>
      <w:bookmarkEnd w:id="22"/>
      <w:r w:rsidRPr="00571EBC">
        <w:t xml:space="preserve">5.4 </w:t>
      </w:r>
      <w:r w:rsidRPr="00571EBC">
        <w:rPr>
          <w:rFonts w:hint="eastAsia"/>
        </w:rPr>
        <w:t>预期评价指标</w:t>
      </w:r>
    </w:p>
    <w:p w14:paraId="21566DC1" w14:textId="77777777" w:rsidR="00D13A1B" w:rsidRPr="00571EBC" w:rsidRDefault="00872F4B">
      <w:pPr>
        <w:rPr>
          <w:rFonts w:hint="eastAsia"/>
        </w:rPr>
      </w:pPr>
      <w:r w:rsidRPr="00571EBC">
        <w:rPr>
          <w:rFonts w:hint="eastAsia"/>
        </w:rPr>
        <w:t>后续正式实验将从识别精度、执行效果和系统效率三个方面评估方法。</w:t>
      </w:r>
    </w:p>
    <w:p w14:paraId="0BBD3718" w14:textId="77777777" w:rsidR="00D13A1B" w:rsidRPr="00571EBC" w:rsidRDefault="00872F4B">
      <w:pPr>
        <w:pStyle w:val="a8"/>
        <w:rPr>
          <w:rFonts w:hint="eastAsia"/>
        </w:rPr>
      </w:pPr>
      <w:r w:rsidRPr="00571EBC">
        <w:rPr>
          <w:rFonts w:hint="eastAsia"/>
        </w:rPr>
        <w:t>定位误差定义为预测抓取点与人工标注或机器人示教真值之间的欧氏距离，如式</w:t>
      </w:r>
      <w:r w:rsidRPr="00571EBC">
        <w:t xml:space="preserve"> (5-1) </w:t>
      </w:r>
      <w:r w:rsidRPr="00571EBC">
        <w:rPr>
          <w:rFonts w:hint="eastAsia"/>
        </w:rPr>
        <w:t>所示：</w:t>
      </w:r>
    </w:p>
    <w:p w14:paraId="74F74D1C" w14:textId="77777777" w:rsidR="00D13A1B" w:rsidRPr="00571EBC" w:rsidRDefault="00872F4B">
      <w:pPr>
        <w:pStyle w:val="a8"/>
        <w:rPr>
          <w:rFonts w:hint="eastAsia"/>
        </w:rPr>
      </w:pPr>
      <m:oMathPara>
        <m:oMathParaPr>
          <m:jc m:val="center"/>
        </m:oMathParaPr>
        <m:oMath>
          <m:sSub>
            <m:sSubPr>
              <m:ctrlPr/>
            </m:sSubPr>
            <m:e>
              <m:r>
                <m:t>e</m:t>
              </m:r>
            </m:e>
            <m:sub>
              <m:r>
                <m:t>p</m:t>
              </m:r>
            </m:sub>
          </m:sSub>
          <m:r>
            <m:rPr>
              <m:sty m:val="p"/>
            </m:rPr>
            <m:t>=</m:t>
          </m:r>
          <m:rad>
            <m:radPr>
              <m:degHide m:val="1"/>
              <m:ctrlPr/>
            </m:radPr>
            <m:deg/>
            <m:e>
              <m:r>
                <m:rPr>
                  <m:sty m:val="p"/>
                </m:rPr>
                <m:t>(</m:t>
              </m:r>
              <m:r>
                <m:t>x</m:t>
              </m:r>
              <m:r>
                <m:rPr>
                  <m:sty m:val="p"/>
                </m:rPr>
                <m:t>-</m:t>
              </m:r>
              <m:acc>
                <m:accPr>
                  <m:ctrlPr/>
                </m:accPr>
                <m:e>
                  <m:r>
                    <m:t>x</m:t>
                  </m:r>
                </m:e>
              </m:acc>
              <m:sSup>
                <m:sSupPr>
                  <m:ctrlPr/>
                </m:sSupPr>
                <m:e>
                  <m:r>
                    <m:rPr>
                      <m:sty m:val="p"/>
                    </m:rPr>
                    <m:t>)</m:t>
                  </m:r>
                </m:e>
                <m:sup>
                  <m:r>
                    <m:t>2</m:t>
                  </m:r>
                </m:sup>
              </m:sSup>
              <m:r>
                <m:rPr>
                  <m:sty m:val="p"/>
                </m:rPr>
                <m:t>+(</m:t>
              </m:r>
              <m:r>
                <m:t>y</m:t>
              </m:r>
              <m:r>
                <m:rPr>
                  <m:sty m:val="p"/>
                </m:rPr>
                <m:t>-</m:t>
              </m:r>
              <m:acc>
                <m:accPr>
                  <m:ctrlPr/>
                </m:accPr>
                <m:e>
                  <m:r>
                    <m:t>y</m:t>
                  </m:r>
                </m:e>
              </m:acc>
              <m:sSup>
                <m:sSupPr>
                  <m:ctrlPr/>
                </m:sSupPr>
                <m:e>
                  <m:r>
                    <m:rPr>
                      <m:sty m:val="p"/>
                    </m:rPr>
                    <m:t>)</m:t>
                  </m:r>
                </m:e>
                <m:sup>
                  <m:r>
                    <m:t>2</m:t>
                  </m:r>
                </m:sup>
              </m:sSup>
            </m:e>
          </m:rad>
          <m:r>
            <m:rPr>
              <m:sty m:val="p"/>
            </m:rPr>
            <m:t>.</m:t>
          </m:r>
          <m:r>
            <m:t>  </m:t>
          </m:r>
          <m:r>
            <m:rPr>
              <m:nor/>
            </m:rPr>
            <m:t>(5-1)</m:t>
          </m:r>
        </m:oMath>
      </m:oMathPara>
    </w:p>
    <w:p w14:paraId="4E56309E" w14:textId="77777777" w:rsidR="00D13A1B" w:rsidRPr="00571EBC" w:rsidRDefault="00872F4B">
      <w:pPr>
        <w:rPr>
          <w:rFonts w:hint="eastAsia"/>
        </w:rPr>
      </w:pPr>
      <w:r w:rsidRPr="00571EBC">
        <w:rPr>
          <w:rFonts w:hint="eastAsia"/>
        </w:rPr>
        <w:t>角度误差定义为预测角度与真值角度的最小周期差，如式</w:t>
      </w:r>
      <w:r w:rsidRPr="00571EBC">
        <w:t xml:space="preserve"> (5-2) </w:t>
      </w:r>
      <w:r w:rsidRPr="00571EBC">
        <w:rPr>
          <w:rFonts w:hint="eastAsia"/>
        </w:rPr>
        <w:t>所示：</w:t>
      </w:r>
    </w:p>
    <w:p w14:paraId="5B940A91" w14:textId="77777777" w:rsidR="00D13A1B" w:rsidRPr="00571EBC" w:rsidRDefault="00872F4B">
      <w:pPr>
        <w:pStyle w:val="a8"/>
        <w:rPr>
          <w:rFonts w:hint="eastAsia"/>
        </w:rPr>
      </w:pPr>
      <m:oMathPara>
        <m:oMathParaPr>
          <m:jc m:val="center"/>
        </m:oMathParaPr>
        <m:oMath>
          <m:sSub>
            <m:sSubPr>
              <m:ctrlPr/>
            </m:sSubPr>
            <m:e>
              <m:r>
                <m:t>e</m:t>
              </m:r>
            </m:e>
            <m:sub>
              <m:r>
                <m:t>θ</m:t>
              </m:r>
            </m:sub>
          </m:sSub>
          <m:r>
            <m:rPr>
              <m:sty m:val="p"/>
            </m:rPr>
            <m:t>=min(|</m:t>
          </m:r>
          <m:r>
            <m:t>θ</m:t>
          </m:r>
          <m:r>
            <m:rPr>
              <m:sty m:val="p"/>
            </m:rPr>
            <m:t>-</m:t>
          </m:r>
          <m:acc>
            <m:accPr>
              <m:ctrlPr/>
            </m:accPr>
            <m:e>
              <m:r>
                <m:t>θ</m:t>
              </m:r>
            </m:e>
          </m:acc>
          <m:r>
            <m:rPr>
              <m:sty m:val="p"/>
            </m:rPr>
            <m:t>|,</m:t>
          </m:r>
          <m:sSup>
            <m:sSupPr>
              <m:ctrlPr/>
            </m:sSupPr>
            <m:e>
              <m:r>
                <m:t>180</m:t>
              </m:r>
            </m:e>
            <m:sup>
              <m:r>
                <m:rPr>
                  <m:sty m:val="p"/>
                </m:rPr>
                <m:t>∘</m:t>
              </m:r>
            </m:sup>
          </m:sSup>
          <m:r>
            <m:rPr>
              <m:sty m:val="p"/>
            </m:rPr>
            <m:t>-</m:t>
          </m:r>
          <m:r>
            <m:rPr>
              <m:sty m:val="p"/>
            </m:rPr>
            <m:t>|</m:t>
          </m:r>
          <m:r>
            <m:t>θ</m:t>
          </m:r>
          <m:r>
            <m:rPr>
              <m:sty m:val="p"/>
            </m:rPr>
            <m:t>-</m:t>
          </m:r>
          <m:acc>
            <m:accPr>
              <m:ctrlPr/>
            </m:accPr>
            <m:e>
              <m:r>
                <m:t>θ</m:t>
              </m:r>
            </m:e>
          </m:acc>
          <m:r>
            <m:rPr>
              <m:sty m:val="p"/>
            </m:rPr>
            <m:t>|).</m:t>
          </m:r>
          <m:r>
            <m:t>  </m:t>
          </m:r>
          <m:r>
            <m:rPr>
              <m:nor/>
            </m:rPr>
            <m:t>(5-2)</m:t>
          </m:r>
        </m:oMath>
      </m:oMathPara>
    </w:p>
    <w:p w14:paraId="59664F77" w14:textId="77777777" w:rsidR="00D13A1B" w:rsidRPr="00571EBC" w:rsidRDefault="00872F4B">
      <w:pPr>
        <w:rPr>
          <w:rFonts w:hint="eastAsia"/>
        </w:rPr>
      </w:pPr>
      <w:r w:rsidRPr="00571EBC">
        <w:rPr>
          <w:rFonts w:hint="eastAsia"/>
        </w:rPr>
        <w:t>抓取成功率定义为成功吸取并移动目标砖块的次数占总尝试次数的比例，如式</w:t>
      </w:r>
      <w:r w:rsidRPr="00571EBC">
        <w:t xml:space="preserve"> (5-3) </w:t>
      </w:r>
      <w:r w:rsidRPr="00571EBC">
        <w:rPr>
          <w:rFonts w:hint="eastAsia"/>
        </w:rPr>
        <w:t>所示：</w:t>
      </w:r>
    </w:p>
    <w:p w14:paraId="45036C8F" w14:textId="77777777" w:rsidR="00D13A1B" w:rsidRPr="00571EBC" w:rsidRDefault="00872F4B">
      <w:pPr>
        <w:pStyle w:val="a8"/>
        <w:rPr>
          <w:rFonts w:hint="eastAsia"/>
        </w:rPr>
      </w:pPr>
      <m:oMathPara>
        <m:oMathParaPr>
          <m:jc m:val="center"/>
        </m:oMathParaPr>
        <m:oMath>
          <m:sSub>
            <m:sSubPr>
              <m:ctrlPr/>
            </m:sSubPr>
            <m:e>
              <m:r>
                <m:t>R</m:t>
              </m:r>
            </m:e>
            <m:sub>
              <m:r>
                <m:t>g</m:t>
              </m:r>
            </m:sub>
          </m:sSub>
          <m:r>
            <m:rPr>
              <m:sty m:val="p"/>
            </m:rPr>
            <m:t>=</m:t>
          </m:r>
          <m:f>
            <m:fPr>
              <m:ctrlPr/>
            </m:fPr>
            <m:num>
              <m:sSub>
                <m:sSubPr>
                  <m:ctrlPr/>
                </m:sSubPr>
                <m:e>
                  <m:r>
                    <m:t>N</m:t>
                  </m:r>
                </m:e>
                <m:sub>
                  <m:r>
                    <m:t>success</m:t>
                  </m:r>
                </m:sub>
              </m:sSub>
            </m:num>
            <m:den>
              <m:sSub>
                <m:sSubPr>
                  <m:ctrlPr/>
                </m:sSubPr>
                <m:e>
                  <m:r>
                    <m:t>N</m:t>
                  </m:r>
                </m:e>
                <m:sub>
                  <m:r>
                    <m:t>total</m:t>
                  </m:r>
                </m:sub>
              </m:sSub>
            </m:den>
          </m:f>
          <m:r>
            <m:rPr>
              <m:sty m:val="p"/>
            </m:rPr>
            <m:t>.</m:t>
          </m:r>
          <m:r>
            <m:t>  </m:t>
          </m:r>
          <m:r>
            <m:rPr>
              <m:nor/>
            </m:rPr>
            <m:t>(5-3)</m:t>
          </m:r>
        </m:oMath>
      </m:oMathPara>
    </w:p>
    <w:p w14:paraId="2F688C1B" w14:textId="77777777" w:rsidR="00D13A1B" w:rsidRPr="00571EBC" w:rsidRDefault="00872F4B">
      <w:pPr>
        <w:rPr>
          <w:rFonts w:hint="eastAsia"/>
        </w:rPr>
      </w:pPr>
      <w:r w:rsidRPr="00571EBC">
        <w:rPr>
          <w:rFonts w:hint="eastAsia"/>
        </w:rPr>
        <w:t>此外，系统还计划统计候选缺失率、误检率、二次定位成功率、平均处理时间和离线复盘一致率。</w:t>
      </w:r>
    </w:p>
    <w:p w14:paraId="58D3BFB3" w14:textId="77777777" w:rsidR="00D13A1B" w:rsidRPr="00571EBC" w:rsidRDefault="00872F4B" w:rsidP="00571EBC">
      <w:pPr>
        <w:pStyle w:val="21"/>
        <w:rPr>
          <w:rFonts w:hint="eastAsia"/>
        </w:rPr>
      </w:pPr>
      <w:bookmarkStart w:id="24" w:name="讨论"/>
      <w:bookmarkEnd w:id="19"/>
      <w:bookmarkEnd w:id="23"/>
      <w:r w:rsidRPr="00571EBC">
        <w:t xml:space="preserve">6 </w:t>
      </w:r>
      <w:r w:rsidRPr="00571EBC">
        <w:rPr>
          <w:rFonts w:hint="eastAsia"/>
        </w:rPr>
        <w:t>讨论</w:t>
      </w:r>
    </w:p>
    <w:p w14:paraId="4E6E1257" w14:textId="77777777" w:rsidR="00D13A1B" w:rsidRPr="00571EBC" w:rsidRDefault="00872F4B">
      <w:pPr>
        <w:rPr>
          <w:rFonts w:hint="eastAsia"/>
        </w:rPr>
      </w:pPr>
      <w:r w:rsidRPr="00571EBC">
        <w:rPr>
          <w:rFonts w:hint="eastAsia"/>
        </w:rPr>
        <w:t>从方法设计看，本文方法的核心优势不在于提出新的大规模深度网络，而在于针对规则砖块抓取任务构建了可解释、可部署、可复盘的</w:t>
      </w:r>
      <w:r w:rsidRPr="00571EBC">
        <w:t xml:space="preserve"> RGB-D </w:t>
      </w:r>
      <w:r w:rsidRPr="00571EBC">
        <w:rPr>
          <w:rFonts w:hint="eastAsia"/>
        </w:rPr>
        <w:t>融合流程。与纯</w:t>
      </w:r>
      <w:r w:rsidRPr="00571EBC">
        <w:t xml:space="preserve"> RGB </w:t>
      </w:r>
      <w:r w:rsidRPr="00571EBC">
        <w:rPr>
          <w:rFonts w:hint="eastAsia"/>
        </w:rPr>
        <w:t>方法相比，深度几何分支能够利用砖块高度、矩形形状和平面性等先验信息，对</w:t>
      </w:r>
      <w:r w:rsidRPr="00571EBC">
        <w:t xml:space="preserve"> RGB </w:t>
      </w:r>
      <w:r w:rsidRPr="00571EBC">
        <w:rPr>
          <w:rFonts w:hint="eastAsia"/>
        </w:rPr>
        <w:t>分割结果进行验证或替代；与纯深度方法相比，</w:t>
      </w:r>
      <w:r w:rsidRPr="00571EBC">
        <w:rPr>
          <w:rFonts w:hint="eastAsia"/>
        </w:rPr>
        <w:t>RGB</w:t>
      </w:r>
      <w:r w:rsidRPr="00571EBC">
        <w:t xml:space="preserve"> </w:t>
      </w:r>
      <w:r w:rsidRPr="00571EBC">
        <w:rPr>
          <w:rFonts w:hint="eastAsia"/>
        </w:rPr>
        <w:t>分支能够在深度缺失时提供语义回退，并在复杂背景中帮助区分目标与非目标区域。深度优先、</w:t>
      </w:r>
      <w:r w:rsidRPr="00571EBC">
        <w:rPr>
          <w:rFonts w:hint="eastAsia"/>
        </w:rPr>
        <w:t>RGB</w:t>
      </w:r>
      <w:r w:rsidRPr="00571EBC">
        <w:t xml:space="preserve"> </w:t>
      </w:r>
      <w:r w:rsidRPr="00571EBC">
        <w:rPr>
          <w:rFonts w:hint="eastAsia"/>
        </w:rPr>
        <w:t>回退机制使系统在不同数据质量条件下具有更灵活的决策能力。</w:t>
      </w:r>
    </w:p>
    <w:p w14:paraId="6FC2650D" w14:textId="77777777" w:rsidR="00D13A1B" w:rsidRPr="00571EBC" w:rsidRDefault="00872F4B">
      <w:pPr>
        <w:pStyle w:val="a8"/>
        <w:rPr>
          <w:rFonts w:hint="eastAsia"/>
        </w:rPr>
      </w:pPr>
      <w:r w:rsidRPr="00571EBC">
        <w:rPr>
          <w:rFonts w:hint="eastAsia"/>
        </w:rPr>
        <w:t>从理论表达看，本文将工程中的图像处理步骤抽象为“语义候选生成、空间候选生成、跨模态一致性验证和可信度决策”四个层次。高度图将原始深度值转换为相对工作平面的几何凸起特征，几何评分将尺寸、形状、平面性和完整性等规则砖块先验量化为候选可信度，跨模态匹配则用于约束</w:t>
      </w:r>
      <w:r w:rsidRPr="00571EBC">
        <w:t xml:space="preserve"> RGB </w:t>
      </w:r>
      <w:r w:rsidRPr="00571EBC">
        <w:rPr>
          <w:rFonts w:hint="eastAsia"/>
        </w:rPr>
        <w:t>语义区域与深度空间区域是否一致。因此，本文的修改并不是简单增加一个深度图显示功能，而是将深度信息作为候选验证和决策依据嵌入抓取定位流程。</w:t>
      </w:r>
    </w:p>
    <w:p w14:paraId="0FAB8E93" w14:textId="77777777" w:rsidR="00D13A1B" w:rsidRPr="00571EBC" w:rsidRDefault="00872F4B">
      <w:pPr>
        <w:pStyle w:val="a8"/>
        <w:rPr>
          <w:rFonts w:hint="eastAsia"/>
        </w:rPr>
      </w:pPr>
      <w:r w:rsidRPr="00571EBC">
        <w:rPr>
          <w:rFonts w:hint="eastAsia"/>
        </w:rPr>
        <w:t>工程实现方面，过程记录和离线复盘模块对论文实验具有重要意义。它们不仅保存识别结果，还保存原始输入、运行状态和机器人执行信息，使每一次成功或失败都能被复查。这种闭环数据结构可以支撑后续的参数调优、失败分类和消融实验。对于大创、竞赛或工程应用论文而言，该部分能够体现系统完整性和实验可追溯性。</w:t>
      </w:r>
    </w:p>
    <w:p w14:paraId="438951C7" w14:textId="77777777" w:rsidR="00D13A1B" w:rsidRPr="00571EBC" w:rsidRDefault="00872F4B">
      <w:pPr>
        <w:pStyle w:val="a8"/>
        <w:rPr>
          <w:rFonts w:hint="eastAsia"/>
        </w:rPr>
      </w:pPr>
      <w:r w:rsidRPr="00571EBC">
        <w:rPr>
          <w:rFonts w:hint="eastAsia"/>
        </w:rPr>
        <w:lastRenderedPageBreak/>
        <w:t>本文当前仍存在局限。首先，现有预实验样本量较小，不能直接证明方法在多种现场条件下优于纯</w:t>
      </w:r>
      <w:r w:rsidRPr="00571EBC">
        <w:t xml:space="preserve"> RGB </w:t>
      </w:r>
      <w:r w:rsidRPr="00571EBC">
        <w:rPr>
          <w:rFonts w:hint="eastAsia"/>
        </w:rPr>
        <w:t>方法。其次，深度几何阈值仍依赖人工经验，需要在更大数据集上进行系统调参。第三，当前方法主要针对形状规则、尺寸先验明确的砖块目标，对于形状复杂或柔性物体的泛化能力有限。最后，二次定位阶段的失败恢复策略仍较保守，后续可结合在线质量评价或闭环视觉伺服进一步优化。</w:t>
      </w:r>
    </w:p>
    <w:p w14:paraId="061317DD" w14:textId="77777777" w:rsidR="00D13A1B" w:rsidRPr="00571EBC" w:rsidRDefault="00872F4B" w:rsidP="00571EBC">
      <w:pPr>
        <w:pStyle w:val="21"/>
        <w:rPr>
          <w:rFonts w:hint="eastAsia"/>
        </w:rPr>
      </w:pPr>
      <w:bookmarkStart w:id="25" w:name="结论"/>
      <w:bookmarkEnd w:id="24"/>
      <w:r w:rsidRPr="00571EBC">
        <w:t xml:space="preserve">7 </w:t>
      </w:r>
      <w:r w:rsidRPr="00571EBC">
        <w:rPr>
          <w:rFonts w:hint="eastAsia"/>
        </w:rPr>
        <w:t>结论</w:t>
      </w:r>
    </w:p>
    <w:p w14:paraId="25872139" w14:textId="77777777" w:rsidR="00D13A1B" w:rsidRPr="00571EBC" w:rsidRDefault="00872F4B">
      <w:pPr>
        <w:rPr>
          <w:rFonts w:hint="eastAsia"/>
        </w:rPr>
      </w:pPr>
      <w:r w:rsidRPr="00571EBC">
        <w:rPr>
          <w:rFonts w:hint="eastAsia"/>
        </w:rPr>
        <w:t>本文面向协作机器人砖块抓取工作站，设计并实现一种基于</w:t>
      </w:r>
      <w:r w:rsidRPr="00571EBC">
        <w:t xml:space="preserve"> RGB-D </w:t>
      </w:r>
      <w:r w:rsidRPr="00571EBC">
        <w:rPr>
          <w:rFonts w:hint="eastAsia"/>
        </w:rPr>
        <w:t>融合与深度几何验证的抓取定位方法。该方法将</w:t>
      </w:r>
      <w:r w:rsidRPr="00571EBC">
        <w:t xml:space="preserve"> RGB </w:t>
      </w:r>
      <w:r w:rsidRPr="00571EBC">
        <w:rPr>
          <w:rFonts w:hint="eastAsia"/>
        </w:rPr>
        <w:t>实例分割的语义识别能力与深度图中的几何约束相结合，通过高度图建模、多因子几何评分、跨模态候选匹配、深度优先决策和</w:t>
      </w:r>
      <w:r w:rsidRPr="00571EBC">
        <w:t xml:space="preserve"> RGB </w:t>
      </w:r>
      <w:r w:rsidRPr="00571EBC">
        <w:rPr>
          <w:rFonts w:hint="eastAsia"/>
        </w:rPr>
        <w:t>回退机制输出可执行抓取位姿，并进一步引入二次定位、旋转补偿、过程记录和离线复盘模块。预实验验证了系统流程可行，说明当前系统已经具备真实</w:t>
      </w:r>
      <w:r w:rsidRPr="00571EBC">
        <w:t xml:space="preserve"> RGB-D </w:t>
      </w:r>
      <w:r w:rsidRPr="00571EBC">
        <w:rPr>
          <w:rFonts w:hint="eastAsia"/>
        </w:rPr>
        <w:t>数据采集、多阶段运行记录和离线一致性检查能力。后续工作将补充大规模真实抓取实验，系统比较纯</w:t>
      </w:r>
      <w:r w:rsidRPr="00571EBC">
        <w:t xml:space="preserve"> </w:t>
      </w:r>
      <w:r w:rsidRPr="00571EBC">
        <w:rPr>
          <w:rFonts w:hint="eastAsia"/>
        </w:rPr>
        <w:t>RGB</w:t>
      </w:r>
      <w:r w:rsidRPr="00571EBC">
        <w:rPr>
          <w:rFonts w:hint="eastAsia"/>
        </w:rPr>
        <w:t>、纯深度和</w:t>
      </w:r>
      <w:r w:rsidRPr="00571EBC">
        <w:t xml:space="preserve"> RGB-D </w:t>
      </w:r>
      <w:r w:rsidRPr="00571EBC">
        <w:rPr>
          <w:rFonts w:hint="eastAsia"/>
        </w:rPr>
        <w:t>融合方法在定位误差、角度误差、抓取成功率和处理时间方面的差异，并进一步优化深度几何评分和失败重试策略。</w:t>
      </w:r>
    </w:p>
    <w:p w14:paraId="4C125A6D" w14:textId="77777777" w:rsidR="00D13A1B" w:rsidRPr="00571EBC" w:rsidRDefault="00872F4B" w:rsidP="00571EBC">
      <w:pPr>
        <w:pStyle w:val="21"/>
        <w:rPr>
          <w:rFonts w:hint="eastAsia"/>
        </w:rPr>
      </w:pPr>
      <w:bookmarkStart w:id="26" w:name="参考文献"/>
      <w:bookmarkEnd w:id="25"/>
      <w:r w:rsidRPr="00571EBC">
        <w:rPr>
          <w:rFonts w:hint="eastAsia"/>
        </w:rPr>
        <w:t>参考文献</w:t>
      </w:r>
    </w:p>
    <w:p w14:paraId="7723F5D0" w14:textId="77777777" w:rsidR="00D13A1B" w:rsidRPr="00571EBC" w:rsidRDefault="00872F4B">
      <w:pPr>
        <w:rPr>
          <w:rFonts w:hint="eastAsia"/>
        </w:rPr>
      </w:pPr>
      <w:r w:rsidRPr="00571EBC">
        <w:t xml:space="preserve">[1] I. Lenz, H. Lee, and A. Saxena, “Deep Learning for Detecting Robotic Grasps,” </w:t>
      </w:r>
      <w:r w:rsidRPr="00571EBC">
        <w:rPr>
          <w:i/>
          <w:iCs/>
        </w:rPr>
        <w:t>The International Journal of Robotics Research</w:t>
      </w:r>
      <w:r w:rsidRPr="00571EBC">
        <w:t>, vol. 34, no. 4-5, pp. 705-724, 2015. DOI: 10.1177/0278364914549607.</w:t>
      </w:r>
    </w:p>
    <w:p w14:paraId="399A342F" w14:textId="77777777" w:rsidR="00D13A1B" w:rsidRPr="00571EBC" w:rsidRDefault="00872F4B">
      <w:pPr>
        <w:pStyle w:val="a8"/>
        <w:rPr>
          <w:rFonts w:hint="eastAsia"/>
        </w:rPr>
      </w:pPr>
      <w:r w:rsidRPr="00571EBC">
        <w:t xml:space="preserve">[2] J. Mahler, J. Liang, S. Niyaz, M. Laskey, R. Doan, X. Liu, J. A. Ojea, and K. Goldberg, “Dex-Net 2.0: Deep Learning to Plan Robust Grasps with Synthetic Point Clouds and Analytic Grasp Metrics,” in </w:t>
      </w:r>
      <w:r w:rsidRPr="00571EBC">
        <w:rPr>
          <w:i/>
          <w:iCs/>
        </w:rPr>
        <w:t>Robotics: Science and Systems</w:t>
      </w:r>
      <w:r w:rsidRPr="00571EBC">
        <w:t>, 2017.</w:t>
      </w:r>
    </w:p>
    <w:p w14:paraId="6BD0C038" w14:textId="77777777" w:rsidR="00D13A1B" w:rsidRPr="00571EBC" w:rsidRDefault="00872F4B">
      <w:pPr>
        <w:pStyle w:val="a8"/>
        <w:rPr>
          <w:rFonts w:hint="eastAsia"/>
        </w:rPr>
      </w:pPr>
      <w:r w:rsidRPr="00571EBC">
        <w:t xml:space="preserve">[3] D. Morrison, P. Corke, and J. Leitner, “Learning robust, real-time, reactive robotic grasping,” </w:t>
      </w:r>
      <w:r w:rsidRPr="00571EBC">
        <w:rPr>
          <w:i/>
          <w:iCs/>
        </w:rPr>
        <w:t>The International Journal of Robotics Research</w:t>
      </w:r>
      <w:r w:rsidRPr="00571EBC">
        <w:t>, vol. 39, no. 2-3, pp. 183-201, 2020. DOI: 10.1177/0278364919859066.</w:t>
      </w:r>
    </w:p>
    <w:p w14:paraId="426B19AF" w14:textId="77777777" w:rsidR="00D13A1B" w:rsidRPr="00571EBC" w:rsidRDefault="00872F4B">
      <w:pPr>
        <w:pStyle w:val="a8"/>
        <w:rPr>
          <w:rFonts w:hint="eastAsia"/>
        </w:rPr>
      </w:pPr>
      <w:r w:rsidRPr="00571EBC">
        <w:t xml:space="preserve">[4] K. He, G. Gkioxari, P. Dollar, and R. Girshick, “Mask R-CNN,” in </w:t>
      </w:r>
      <w:r w:rsidRPr="00571EBC">
        <w:rPr>
          <w:i/>
          <w:iCs/>
        </w:rPr>
        <w:t>Proceedings of the IEEE International Conference on Computer Vision</w:t>
      </w:r>
      <w:r w:rsidRPr="00571EBC">
        <w:t>, 2017, pp. 2961-2969.</w:t>
      </w:r>
    </w:p>
    <w:p w14:paraId="21C5136F" w14:textId="77777777" w:rsidR="00D13A1B" w:rsidRPr="00571EBC" w:rsidRDefault="00872F4B">
      <w:pPr>
        <w:pStyle w:val="a8"/>
        <w:rPr>
          <w:rFonts w:hint="eastAsia"/>
        </w:rPr>
      </w:pPr>
      <w:r w:rsidRPr="00571EBC">
        <w:t>[5] Ultralytics, “Ultralytics YOLOv8 Documentation,” 2024. [Online]. Available: https://docs.ultralytics.com/</w:t>
      </w:r>
    </w:p>
    <w:p w14:paraId="20876065" w14:textId="77777777" w:rsidR="00D13A1B" w:rsidRPr="00571EBC" w:rsidRDefault="00872F4B">
      <w:pPr>
        <w:pStyle w:val="a8"/>
        <w:rPr>
          <w:rFonts w:hint="eastAsia"/>
        </w:rPr>
      </w:pPr>
      <w:r w:rsidRPr="00571EBC">
        <w:t>[6] R. Qin, H. Ma, B. Gao, and D. Huang, “RGB-D Grasp Detection via Depth Guided Learning with Cross-modal Attention,” arXiv preprint arXiv:2302.14264, 2023.</w:t>
      </w:r>
    </w:p>
    <w:p w14:paraId="0489B8B8" w14:textId="77777777" w:rsidR="00D13A1B" w:rsidRPr="00571EBC" w:rsidRDefault="00872F4B">
      <w:pPr>
        <w:pStyle w:val="a8"/>
        <w:rPr>
          <w:rFonts w:hint="eastAsia"/>
        </w:rPr>
      </w:pPr>
      <w:r w:rsidRPr="00571EBC">
        <w:t xml:space="preserve">[7] A. ten Pas, M. Gualtieri, K. Saenko, and R. Platt, “Grasp Pose Detection in Point Clouds,” </w:t>
      </w:r>
      <w:r w:rsidRPr="00571EBC">
        <w:rPr>
          <w:i/>
          <w:iCs/>
        </w:rPr>
        <w:t>The International Journal of Robotics Research</w:t>
      </w:r>
      <w:r w:rsidRPr="00571EBC">
        <w:t>, vol. 36, no. 13-14, pp. 1455-1473, 2017.</w:t>
      </w:r>
    </w:p>
    <w:p w14:paraId="32801CE6" w14:textId="77777777" w:rsidR="00D13A1B" w:rsidRPr="00571EBC" w:rsidRDefault="00872F4B">
      <w:pPr>
        <w:pStyle w:val="a8"/>
        <w:rPr>
          <w:rFonts w:hint="eastAsia"/>
        </w:rPr>
      </w:pPr>
      <w:r w:rsidRPr="00571EBC">
        <w:t xml:space="preserve">[8] R. B. Rusu and S. Cousins, “3D is Here: Point Cloud Library (PCL),” in </w:t>
      </w:r>
      <w:r w:rsidRPr="00571EBC">
        <w:rPr>
          <w:i/>
          <w:iCs/>
        </w:rPr>
        <w:t>IEEE International Conference on Robotics and Automation Workshops</w:t>
      </w:r>
      <w:r w:rsidRPr="00571EBC">
        <w:t>, 2011.</w:t>
      </w:r>
    </w:p>
    <w:p w14:paraId="77E163EA" w14:textId="77777777" w:rsidR="00D13A1B" w:rsidRPr="00571EBC" w:rsidRDefault="00872F4B" w:rsidP="00571EBC">
      <w:pPr>
        <w:pStyle w:val="21"/>
        <w:rPr>
          <w:rFonts w:hint="eastAsia"/>
        </w:rPr>
      </w:pPr>
      <w:bookmarkStart w:id="27" w:name="投稿前待完成清单"/>
      <w:bookmarkEnd w:id="26"/>
      <w:r w:rsidRPr="00571EBC">
        <w:rPr>
          <w:rFonts w:hint="eastAsia"/>
        </w:rPr>
        <w:lastRenderedPageBreak/>
        <w:t>投稿前待完成清单</w:t>
      </w:r>
    </w:p>
    <w:p w14:paraId="1CC30956" w14:textId="77777777" w:rsidR="00D13A1B" w:rsidRPr="00571EBC" w:rsidRDefault="00872F4B">
      <w:pPr>
        <w:numPr>
          <w:ilvl w:val="0"/>
          <w:numId w:val="19"/>
        </w:numPr>
        <w:rPr>
          <w:rFonts w:hint="eastAsia"/>
        </w:rPr>
      </w:pPr>
      <w:r w:rsidRPr="00571EBC">
        <w:rPr>
          <w:rFonts w:hint="eastAsia"/>
        </w:rPr>
        <w:t>补采不少于</w:t>
      </w:r>
      <w:r w:rsidRPr="00571EBC">
        <w:t xml:space="preserve"> 100 </w:t>
      </w:r>
      <w:r w:rsidRPr="00571EBC">
        <w:rPr>
          <w:rFonts w:hint="eastAsia"/>
        </w:rPr>
        <w:t>组</w:t>
      </w:r>
      <w:r w:rsidRPr="00571EBC">
        <w:t xml:space="preserve"> RGB-D </w:t>
      </w:r>
      <w:r w:rsidRPr="00571EBC">
        <w:rPr>
          <w:rFonts w:hint="eastAsia"/>
        </w:rPr>
        <w:t>场景，建议目标为</w:t>
      </w:r>
      <w:r w:rsidRPr="00571EBC">
        <w:t xml:space="preserve"> 200 </w:t>
      </w:r>
      <w:r w:rsidRPr="00571EBC">
        <w:rPr>
          <w:rFonts w:hint="eastAsia"/>
        </w:rPr>
        <w:t>组以上。</w:t>
      </w:r>
    </w:p>
    <w:p w14:paraId="0149EF81" w14:textId="77777777" w:rsidR="00D13A1B" w:rsidRPr="00571EBC" w:rsidRDefault="00872F4B">
      <w:pPr>
        <w:numPr>
          <w:ilvl w:val="0"/>
          <w:numId w:val="19"/>
        </w:numPr>
        <w:rPr>
          <w:rFonts w:hint="eastAsia"/>
        </w:rPr>
      </w:pPr>
      <w:r w:rsidRPr="00571EBC">
        <w:rPr>
          <w:rFonts w:hint="eastAsia"/>
        </w:rPr>
        <w:t>为每组样本建立人工真值或机器人示教真值，至少包含抓取中心、角度和执行结果。</w:t>
      </w:r>
    </w:p>
    <w:p w14:paraId="0C75D161" w14:textId="77777777" w:rsidR="00D13A1B" w:rsidRPr="00571EBC" w:rsidRDefault="00872F4B">
      <w:pPr>
        <w:numPr>
          <w:ilvl w:val="0"/>
          <w:numId w:val="19"/>
        </w:numPr>
        <w:rPr>
          <w:rFonts w:hint="eastAsia"/>
        </w:rPr>
      </w:pPr>
      <w:r w:rsidRPr="00571EBC">
        <w:rPr>
          <w:rFonts w:hint="eastAsia"/>
        </w:rPr>
        <w:t>运行</w:t>
      </w:r>
      <w:r w:rsidRPr="00571EBC">
        <w:t xml:space="preserve"> RGB-only</w:t>
      </w:r>
      <w:r w:rsidRPr="00571EBC">
        <w:t>、</w:t>
      </w:r>
      <w:r w:rsidRPr="00571EBC">
        <w:t>Depth-only</w:t>
      </w:r>
      <w:r w:rsidRPr="00571EBC">
        <w:t>、</w:t>
      </w:r>
      <w:r w:rsidRPr="00571EBC">
        <w:t>RGB-D legacy</w:t>
      </w:r>
      <w:r w:rsidRPr="00571EBC">
        <w:t>、</w:t>
      </w:r>
      <w:r w:rsidRPr="00571EBC">
        <w:t xml:space="preserve">Ours </w:t>
      </w:r>
      <w:r w:rsidRPr="00571EBC">
        <w:rPr>
          <w:rFonts w:hint="eastAsia"/>
        </w:rPr>
        <w:t>和</w:t>
      </w:r>
      <w:r w:rsidRPr="00571EBC">
        <w:t xml:space="preserve"> Ours + secondary </w:t>
      </w:r>
      <w:r w:rsidRPr="00571EBC">
        <w:rPr>
          <w:rFonts w:hint="eastAsia"/>
        </w:rPr>
        <w:t>五组对比。</w:t>
      </w:r>
    </w:p>
    <w:p w14:paraId="1EEE1B7B" w14:textId="77777777" w:rsidR="00D13A1B" w:rsidRPr="00571EBC" w:rsidRDefault="00872F4B">
      <w:pPr>
        <w:numPr>
          <w:ilvl w:val="0"/>
          <w:numId w:val="19"/>
        </w:numPr>
        <w:rPr>
          <w:rFonts w:hint="eastAsia"/>
        </w:rPr>
      </w:pPr>
      <w:r w:rsidRPr="00571EBC">
        <w:rPr>
          <w:rFonts w:hint="eastAsia"/>
        </w:rPr>
        <w:t>生成定位误差、角度误差、成功率和处理时间统计表。</w:t>
      </w:r>
    </w:p>
    <w:p w14:paraId="2FA1073A" w14:textId="77777777" w:rsidR="00D13A1B" w:rsidRPr="00571EBC" w:rsidRDefault="00872F4B">
      <w:pPr>
        <w:numPr>
          <w:ilvl w:val="0"/>
          <w:numId w:val="19"/>
        </w:numPr>
        <w:rPr>
          <w:rFonts w:hint="eastAsia"/>
        </w:rPr>
      </w:pPr>
      <w:r w:rsidRPr="00571EBC">
        <w:rPr>
          <w:rFonts w:hint="eastAsia"/>
        </w:rPr>
        <w:t>继续补充真实硬件平台照片和更多失败案例解释图，并在最终稿中将图</w:t>
      </w:r>
      <w:r w:rsidRPr="00571EBC">
        <w:t xml:space="preserve"> 2 </w:t>
      </w:r>
      <w:r w:rsidRPr="00571EBC">
        <w:rPr>
          <w:rFonts w:hint="eastAsia"/>
        </w:rPr>
        <w:t>的示意平台替换或补充为实验现场标注照片。</w:t>
      </w:r>
    </w:p>
    <w:p w14:paraId="4F9F0D7B" w14:textId="77777777" w:rsidR="00D13A1B" w:rsidRPr="00571EBC" w:rsidRDefault="00872F4B">
      <w:pPr>
        <w:numPr>
          <w:ilvl w:val="0"/>
          <w:numId w:val="19"/>
        </w:numPr>
        <w:rPr>
          <w:rFonts w:hint="eastAsia"/>
        </w:rPr>
      </w:pPr>
      <w:r w:rsidRPr="00571EBC">
        <w:rPr>
          <w:rFonts w:hint="eastAsia"/>
        </w:rPr>
        <w:t>根据目标期刊或会议格式改写为中文普刊稿或</w:t>
      </w:r>
      <w:r w:rsidRPr="00571EBC">
        <w:t xml:space="preserve"> IEEE </w:t>
      </w:r>
      <w:r w:rsidRPr="00571EBC">
        <w:rPr>
          <w:rFonts w:hint="eastAsia"/>
        </w:rPr>
        <w:t>英文稿。</w:t>
      </w:r>
      <w:bookmarkEnd w:id="0"/>
      <w:bookmarkEnd w:id="27"/>
    </w:p>
    <w:sectPr w:rsidR="00D13A1B" w:rsidRPr="00571EBC">
      <w:footerReference w:type="default" r:id="rId18"/>
      <w:pgSz w:w="11906" w:h="16838"/>
      <w:pgMar w:top="1440" w:right="1440" w:bottom="1440" w:left="1440" w:header="794"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F04EF" w14:textId="77777777" w:rsidR="00872F4B" w:rsidRDefault="00872F4B">
      <w:pPr>
        <w:spacing w:after="0" w:line="240" w:lineRule="auto"/>
        <w:rPr>
          <w:rFonts w:hint="eastAsia"/>
        </w:rPr>
      </w:pPr>
      <w:r>
        <w:separator/>
      </w:r>
    </w:p>
  </w:endnote>
  <w:endnote w:type="continuationSeparator" w:id="0">
    <w:p w14:paraId="1FB338BB" w14:textId="77777777" w:rsidR="00872F4B" w:rsidRDefault="00872F4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B2D3" w14:textId="77777777" w:rsidR="00D13A1B" w:rsidRDefault="00872F4B">
    <w:pPr>
      <w:pStyle w:val="ab"/>
      <w:jc w:val="center"/>
      <w:rPr>
        <w:rFonts w:hint="eastAsia"/>
      </w:rPr>
    </w:pPr>
    <w:r>
      <w:rPr>
        <w:color w:val="5A5A5A"/>
        <w:sz w:val="18"/>
      </w:rPr>
      <w:t xml:space="preserve">- </w:t>
    </w:r>
    <w:r>
      <w:rPr>
        <w:color w:val="5A5A5A"/>
        <w:sz w:val="18"/>
      </w:rPr>
      <w:fldChar w:fldCharType="begin"/>
    </w:r>
    <w:r>
      <w:rPr>
        <w:color w:val="5A5A5A"/>
        <w:sz w:val="18"/>
      </w:rPr>
      <w:instrText>PAGE</w:instrText>
    </w:r>
    <w:r>
      <w:rPr>
        <w:color w:val="5A5A5A"/>
        <w:sz w:val="18"/>
      </w:rPr>
      <w:fldChar w:fldCharType="separate"/>
    </w:r>
    <w:r>
      <w:rPr>
        <w:color w:val="5A5A5A"/>
        <w:sz w:val="18"/>
      </w:rPr>
      <w:t>1</w:t>
    </w:r>
    <w:r>
      <w:rPr>
        <w:color w:val="5A5A5A"/>
        <w:sz w:val="18"/>
      </w:rPr>
      <w:fldChar w:fldCharType="end"/>
    </w:r>
    <w:r>
      <w:rPr>
        <w:color w:val="5A5A5A"/>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C0B58" w14:textId="77777777" w:rsidR="00872F4B" w:rsidRDefault="00872F4B">
      <w:pPr>
        <w:spacing w:after="0" w:line="240" w:lineRule="auto"/>
        <w:rPr>
          <w:rFonts w:hint="eastAsia"/>
        </w:rPr>
      </w:pPr>
      <w:r>
        <w:separator/>
      </w:r>
    </w:p>
  </w:footnote>
  <w:footnote w:type="continuationSeparator" w:id="0">
    <w:p w14:paraId="75CFE306" w14:textId="77777777" w:rsidR="00872F4B" w:rsidRDefault="00872F4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D3CFB70"/>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6D8AD954"/>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0"/>
    <w:multiLevelType w:val="singleLevel"/>
    <w:tmpl w:val="ACA488FE"/>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8744658"/>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宋体" w:eastAsia="宋体" w:hAnsi="宋体" w:cs="宋体"/>
      </w:rPr>
    </w:lvl>
  </w:abstractNum>
  <w:abstractNum w:abstractNumId="7"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宋体" w:eastAsia="宋体" w:hAnsi="宋体" w:cs="宋体"/>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宋体" w:eastAsia="宋体" w:hAnsi="宋体" w:cs="宋体"/>
      </w:rPr>
    </w:lvl>
  </w:abstractNum>
  <w:abstractNum w:abstractNumId="10" w15:restartNumberingAfterBreak="0">
    <w:nsid w:val="0000A990"/>
    <w:multiLevelType w:val="multilevel"/>
    <w:tmpl w:val="84BCC6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51549223">
    <w:abstractNumId w:val="3"/>
  </w:num>
  <w:num w:numId="2" w16cid:durableId="664362860">
    <w:abstractNumId w:val="8"/>
  </w:num>
  <w:num w:numId="3" w16cid:durableId="1042443745">
    <w:abstractNumId w:val="9"/>
  </w:num>
  <w:num w:numId="4" w16cid:durableId="2055304611">
    <w:abstractNumId w:val="6"/>
  </w:num>
  <w:num w:numId="5" w16cid:durableId="283001278">
    <w:abstractNumId w:val="2"/>
  </w:num>
  <w:num w:numId="6" w16cid:durableId="1043947667">
    <w:abstractNumId w:val="7"/>
  </w:num>
  <w:num w:numId="7" w16cid:durableId="7605633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354401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48416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40791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77554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510199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4185668">
    <w:abstractNumId w:val="10"/>
  </w:num>
  <w:num w:numId="14" w16cid:durableId="13625860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545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816925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627154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412278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215562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82549481">
    <w:abstractNumId w:val="1"/>
  </w:num>
  <w:num w:numId="21" w16cid:durableId="994259900">
    <w:abstractNumId w:val="0"/>
  </w:num>
  <w:num w:numId="22" w16cid:durableId="102119469">
    <w:abstractNumId w:val="5"/>
  </w:num>
  <w:num w:numId="23" w16cid:durableId="14747107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0A6"/>
    <w:rsid w:val="0029639D"/>
    <w:rsid w:val="00326F90"/>
    <w:rsid w:val="00571EBC"/>
    <w:rsid w:val="00872F4B"/>
    <w:rsid w:val="00AA1D8D"/>
    <w:rsid w:val="00B47730"/>
    <w:rsid w:val="00CB0664"/>
    <w:rsid w:val="00D13A1B"/>
    <w:rsid w:val="00FC693F"/>
    <w:rsid w:val="0E4D07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D2AC2D"/>
  <w15:docId w15:val="{9BBB4E06-3554-4554-AB06-17C276508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60" w:line="300" w:lineRule="auto"/>
      <w:ind w:firstLine="420"/>
    </w:pPr>
    <w:rPr>
      <w:sz w:val="21"/>
      <w:szCs w:val="22"/>
      <w:lang w:eastAsia="en-US"/>
    </w:rPr>
  </w:style>
  <w:style w:type="paragraph" w:styleId="1">
    <w:name w:val="heading 1"/>
    <w:basedOn w:val="a1"/>
    <w:next w:val="a1"/>
    <w:link w:val="10"/>
    <w:uiPriority w:val="9"/>
    <w:qFormat/>
    <w:pPr>
      <w:keepNext/>
      <w:keepLines/>
      <w:spacing w:before="200" w:after="120"/>
      <w:ind w:firstLine="0"/>
      <w:outlineLvl w:val="0"/>
    </w:pPr>
    <w:rPr>
      <w:b/>
      <w:bCs/>
      <w:color w:val="000000"/>
      <w:sz w:val="28"/>
      <w:szCs w:val="28"/>
    </w:rPr>
  </w:style>
  <w:style w:type="paragraph" w:styleId="21">
    <w:name w:val="heading 2"/>
    <w:basedOn w:val="a1"/>
    <w:next w:val="a1"/>
    <w:link w:val="22"/>
    <w:uiPriority w:val="9"/>
    <w:unhideWhenUsed/>
    <w:qFormat/>
    <w:pPr>
      <w:keepNext/>
      <w:keepLines/>
      <w:spacing w:before="160" w:after="80"/>
      <w:ind w:firstLine="0"/>
      <w:outlineLvl w:val="1"/>
    </w:pPr>
    <w:rPr>
      <w:b/>
      <w:bCs/>
      <w:color w:val="000000"/>
      <w:sz w:val="28"/>
      <w:szCs w:val="26"/>
    </w:rPr>
  </w:style>
  <w:style w:type="paragraph" w:styleId="31">
    <w:name w:val="heading 3"/>
    <w:basedOn w:val="a1"/>
    <w:next w:val="a1"/>
    <w:link w:val="32"/>
    <w:uiPriority w:val="9"/>
    <w:unhideWhenUsed/>
    <w:qFormat/>
    <w:pPr>
      <w:keepNext/>
      <w:keepLines/>
      <w:spacing w:before="160" w:after="80"/>
      <w:ind w:firstLine="0"/>
      <w:outlineLvl w:val="2"/>
    </w:pPr>
    <w:rPr>
      <w:b/>
      <w:bCs/>
      <w:color w:val="000000"/>
      <w:sz w:val="25"/>
    </w:rPr>
  </w:style>
  <w:style w:type="paragraph" w:styleId="41">
    <w:name w:val="heading 4"/>
    <w:basedOn w:val="a1"/>
    <w:next w:val="a1"/>
    <w:link w:val="42"/>
    <w:uiPriority w:val="9"/>
    <w:semiHidden/>
    <w:unhideWhenUsed/>
    <w:qFormat/>
    <w:pPr>
      <w:keepNext/>
      <w:keepLines/>
      <w:spacing w:before="200" w:after="0"/>
      <w:outlineLvl w:val="3"/>
    </w:pPr>
    <w:rPr>
      <w:b/>
      <w:bCs/>
      <w:i/>
      <w:iCs/>
      <w:color w:val="4F81BD" w:themeColor="accent1"/>
    </w:rPr>
  </w:style>
  <w:style w:type="paragraph" w:styleId="51">
    <w:name w:val="heading 5"/>
    <w:basedOn w:val="a1"/>
    <w:next w:val="a1"/>
    <w:link w:val="52"/>
    <w:uiPriority w:val="9"/>
    <w:semiHidden/>
    <w:unhideWhenUsed/>
    <w:qFormat/>
    <w:pPr>
      <w:keepNext/>
      <w:keepLines/>
      <w:spacing w:before="200" w:after="0"/>
      <w:outlineLvl w:val="4"/>
    </w:pPr>
    <w:rPr>
      <w:color w:val="000000"/>
    </w:rPr>
  </w:style>
  <w:style w:type="paragraph" w:styleId="6">
    <w:name w:val="heading 6"/>
    <w:basedOn w:val="a1"/>
    <w:next w:val="a1"/>
    <w:link w:val="60"/>
    <w:uiPriority w:val="9"/>
    <w:semiHidden/>
    <w:unhideWhenUsed/>
    <w:qFormat/>
    <w:pPr>
      <w:keepNext/>
      <w:keepLines/>
      <w:spacing w:before="200" w:after="0"/>
      <w:outlineLvl w:val="5"/>
    </w:pPr>
    <w:rPr>
      <w:i/>
      <w:iCs/>
      <w:color w:val="000000"/>
    </w:rPr>
  </w:style>
  <w:style w:type="paragraph" w:styleId="7">
    <w:name w:val="heading 7"/>
    <w:basedOn w:val="a1"/>
    <w:next w:val="a1"/>
    <w:link w:val="70"/>
    <w:uiPriority w:val="9"/>
    <w:semiHidden/>
    <w:unhideWhenUsed/>
    <w:qFormat/>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宋体" w:eastAsia="宋体" w:hAnsi="宋体" w:cs="宋体"/>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宋体" w:eastAsia="宋体" w:hAnsi="宋体" w:cs="宋体"/>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宋体" w:eastAsia="宋体" w:hAnsi="宋体" w:cs="宋体"/>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宋体" w:eastAsia="宋体" w:hAnsi="宋体" w:cs="宋体"/>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宋体" w:eastAsia="宋体" w:hAnsi="宋体" w:cs="宋体"/>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宋体" w:eastAsia="宋体" w:hAnsi="宋体" w:cs="宋体"/>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宋体" w:eastAsia="宋体" w:hAnsi="宋体" w:cs="宋体"/>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宋体" w:eastAsia="宋体" w:hAnsi="宋体" w:cs="宋体"/>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宋体" w:eastAsia="宋体" w:hAnsi="宋体" w:cs="宋体"/>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宋体" w:eastAsia="宋体" w:hAnsi="宋体" w:cs="宋体"/>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宋体" w:eastAsia="宋体" w:hAnsi="宋体" w:cs="宋体"/>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宋体" w:eastAsia="宋体" w:hAnsi="宋体" w:cs="宋体"/>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宋体" w:eastAsia="宋体" w:hAnsi="宋体" w:cs="宋体"/>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宋体" w:eastAsia="宋体" w:hAnsi="宋体" w:cs="宋体"/>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rFonts w:ascii="宋体" w:eastAsia="宋体" w:hAnsi="宋体" w:cs="宋体"/>
      <w:b/>
      <w:bCs/>
    </w:rPr>
  </w:style>
  <w:style w:type="character" w:styleId="afd">
    <w:name w:val="Emphasis"/>
    <w:basedOn w:val="a2"/>
    <w:uiPriority w:val="20"/>
    <w:qFormat/>
    <w:rPr>
      <w:rFonts w:ascii="宋体" w:eastAsia="宋体" w:hAnsi="宋体" w:cs="宋体"/>
      <w:i/>
      <w:iCs/>
    </w:rPr>
  </w:style>
  <w:style w:type="character" w:customStyle="1" w:styleId="ae">
    <w:name w:val="页眉 字符"/>
    <w:basedOn w:val="a2"/>
    <w:link w:val="ad"/>
    <w:uiPriority w:val="99"/>
    <w:rPr>
      <w:sz w:val="21"/>
      <w:szCs w:val="22"/>
      <w:lang w:eastAsia="en-US"/>
    </w:rPr>
  </w:style>
  <w:style w:type="character" w:customStyle="1" w:styleId="ac">
    <w:name w:val="页脚 字符"/>
    <w:basedOn w:val="a2"/>
    <w:link w:val="ab"/>
    <w:uiPriority w:val="99"/>
    <w:rPr>
      <w:sz w:val="21"/>
      <w:szCs w:val="22"/>
      <w:lang w:eastAsia="en-US"/>
    </w:rPr>
  </w:style>
  <w:style w:type="paragraph" w:styleId="afe">
    <w:name w:val="No Spacing"/>
    <w:uiPriority w:val="1"/>
    <w:qFormat/>
    <w:rPr>
      <w:sz w:val="22"/>
      <w:szCs w:val="22"/>
      <w:lang w:eastAsia="en-US"/>
    </w:rPr>
  </w:style>
  <w:style w:type="character" w:customStyle="1" w:styleId="10">
    <w:name w:val="标题 1 字符"/>
    <w:basedOn w:val="a2"/>
    <w:link w:val="1"/>
    <w:uiPriority w:val="9"/>
    <w:rPr>
      <w:b/>
      <w:bCs/>
      <w:color w:val="000000"/>
      <w:sz w:val="28"/>
      <w:szCs w:val="28"/>
      <w:lang w:eastAsia="en-US"/>
    </w:rPr>
  </w:style>
  <w:style w:type="character" w:customStyle="1" w:styleId="22">
    <w:name w:val="标题 2 字符"/>
    <w:basedOn w:val="a2"/>
    <w:link w:val="21"/>
    <w:uiPriority w:val="9"/>
    <w:rPr>
      <w:b/>
      <w:bCs/>
      <w:color w:val="000000"/>
      <w:sz w:val="28"/>
      <w:szCs w:val="26"/>
      <w:lang w:eastAsia="en-US"/>
    </w:rPr>
  </w:style>
  <w:style w:type="character" w:customStyle="1" w:styleId="32">
    <w:name w:val="标题 3 字符"/>
    <w:basedOn w:val="a2"/>
    <w:link w:val="31"/>
    <w:uiPriority w:val="9"/>
    <w:rPr>
      <w:b/>
      <w:bCs/>
      <w:color w:val="000000"/>
      <w:sz w:val="25"/>
      <w:szCs w:val="22"/>
      <w:lang w:eastAsia="en-US"/>
    </w:rPr>
  </w:style>
  <w:style w:type="character" w:customStyle="1" w:styleId="af3">
    <w:name w:val="标题 字符"/>
    <w:basedOn w:val="a2"/>
    <w:link w:val="af2"/>
    <w:uiPriority w:val="10"/>
    <w:rPr>
      <w:color w:val="17365D" w:themeColor="text2" w:themeShade="BF"/>
      <w:spacing w:val="5"/>
      <w:kern w:val="28"/>
      <w:sz w:val="52"/>
      <w:szCs w:val="52"/>
      <w:lang w:eastAsia="en-US"/>
    </w:rPr>
  </w:style>
  <w:style w:type="character" w:customStyle="1" w:styleId="af0">
    <w:name w:val="副标题 字符"/>
    <w:basedOn w:val="a2"/>
    <w:link w:val="af"/>
    <w:uiPriority w:val="11"/>
    <w:rPr>
      <w:i/>
      <w:iCs/>
      <w:color w:val="4F81BD" w:themeColor="accent1"/>
      <w:spacing w:val="15"/>
      <w:sz w:val="24"/>
      <w:szCs w:val="24"/>
      <w:lang w:eastAsia="en-US"/>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rPr>
      <w:sz w:val="21"/>
      <w:szCs w:val="22"/>
      <w:lang w:eastAsia="en-US"/>
    </w:rPr>
  </w:style>
  <w:style w:type="character" w:customStyle="1" w:styleId="25">
    <w:name w:val="正文文本 2 字符"/>
    <w:basedOn w:val="a2"/>
    <w:link w:val="24"/>
    <w:uiPriority w:val="99"/>
    <w:rPr>
      <w:sz w:val="21"/>
      <w:szCs w:val="22"/>
      <w:lang w:eastAsia="en-US"/>
    </w:rPr>
  </w:style>
  <w:style w:type="character" w:customStyle="1" w:styleId="35">
    <w:name w:val="正文文本 3 字符"/>
    <w:basedOn w:val="a2"/>
    <w:link w:val="34"/>
    <w:uiPriority w:val="99"/>
    <w:rPr>
      <w:sz w:val="16"/>
      <w:szCs w:val="16"/>
      <w:lang w:eastAsia="en-US"/>
    </w:rPr>
  </w:style>
  <w:style w:type="character" w:customStyle="1" w:styleId="a6">
    <w:name w:val="宏文本 字符"/>
    <w:basedOn w:val="a2"/>
    <w:link w:val="a5"/>
    <w:uiPriority w:val="99"/>
    <w:rPr>
      <w:lang w:eastAsia="en-US"/>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sz w:val="21"/>
      <w:szCs w:val="22"/>
      <w:lang w:eastAsia="en-US"/>
    </w:rPr>
  </w:style>
  <w:style w:type="character" w:customStyle="1" w:styleId="42">
    <w:name w:val="标题 4 字符"/>
    <w:basedOn w:val="a2"/>
    <w:link w:val="41"/>
    <w:uiPriority w:val="9"/>
    <w:semiHidden/>
    <w:rPr>
      <w:b/>
      <w:bCs/>
      <w:i/>
      <w:iCs/>
      <w:color w:val="4F81BD" w:themeColor="accent1"/>
      <w:sz w:val="21"/>
      <w:szCs w:val="22"/>
      <w:lang w:eastAsia="en-US"/>
    </w:rPr>
  </w:style>
  <w:style w:type="character" w:customStyle="1" w:styleId="52">
    <w:name w:val="标题 5 字符"/>
    <w:basedOn w:val="a2"/>
    <w:link w:val="51"/>
    <w:uiPriority w:val="9"/>
    <w:semiHidden/>
    <w:rPr>
      <w:color w:val="000000"/>
      <w:sz w:val="21"/>
      <w:szCs w:val="22"/>
      <w:lang w:eastAsia="en-US"/>
    </w:rPr>
  </w:style>
  <w:style w:type="character" w:customStyle="1" w:styleId="60">
    <w:name w:val="标题 6 字符"/>
    <w:basedOn w:val="a2"/>
    <w:link w:val="6"/>
    <w:uiPriority w:val="9"/>
    <w:semiHidden/>
    <w:rPr>
      <w:i/>
      <w:iCs/>
      <w:color w:val="000000"/>
      <w:sz w:val="21"/>
      <w:szCs w:val="22"/>
      <w:lang w:eastAsia="en-US"/>
    </w:rPr>
  </w:style>
  <w:style w:type="character" w:customStyle="1" w:styleId="70">
    <w:name w:val="标题 7 字符"/>
    <w:basedOn w:val="a2"/>
    <w:link w:val="7"/>
    <w:uiPriority w:val="9"/>
    <w:semiHidden/>
    <w:rPr>
      <w:i/>
      <w:iCs/>
      <w:color w:val="404040" w:themeColor="text1" w:themeTint="BF"/>
      <w:sz w:val="21"/>
      <w:szCs w:val="22"/>
      <w:lang w:eastAsia="en-US"/>
    </w:rPr>
  </w:style>
  <w:style w:type="character" w:customStyle="1" w:styleId="80">
    <w:name w:val="标题 8 字符"/>
    <w:basedOn w:val="a2"/>
    <w:link w:val="8"/>
    <w:uiPriority w:val="9"/>
    <w:semiHidden/>
    <w:rPr>
      <w:color w:val="4F81BD" w:themeColor="accent1"/>
      <w:lang w:eastAsia="en-US"/>
    </w:rPr>
  </w:style>
  <w:style w:type="character" w:customStyle="1" w:styleId="90">
    <w:name w:val="标题 9 字符"/>
    <w:basedOn w:val="a2"/>
    <w:link w:val="9"/>
    <w:uiPriority w:val="9"/>
    <w:semiHidden/>
    <w:rPr>
      <w:i/>
      <w:iCs/>
      <w:color w:val="404040" w:themeColor="text1" w:themeTint="BF"/>
      <w:lang w:eastAsia="en-US"/>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sz w:val="21"/>
      <w:szCs w:val="22"/>
      <w:lang w:eastAsia="en-US"/>
    </w:rPr>
  </w:style>
  <w:style w:type="character" w:customStyle="1" w:styleId="14">
    <w:name w:val="不明显强调1"/>
    <w:basedOn w:val="a2"/>
    <w:uiPriority w:val="19"/>
    <w:qFormat/>
    <w:rPr>
      <w:rFonts w:ascii="宋体" w:eastAsia="宋体" w:hAnsi="宋体" w:cs="宋体"/>
      <w:i/>
      <w:iCs/>
      <w:color w:val="7F7F7F" w:themeColor="text1" w:themeTint="80"/>
    </w:rPr>
  </w:style>
  <w:style w:type="character" w:customStyle="1" w:styleId="15">
    <w:name w:val="明显强调1"/>
    <w:basedOn w:val="a2"/>
    <w:uiPriority w:val="21"/>
    <w:qFormat/>
    <w:rPr>
      <w:rFonts w:ascii="宋体" w:eastAsia="宋体" w:hAnsi="宋体" w:cs="宋体"/>
      <w:b/>
      <w:bCs/>
      <w:i/>
      <w:iCs/>
      <w:color w:val="4F81BD" w:themeColor="accent1"/>
    </w:rPr>
  </w:style>
  <w:style w:type="character" w:customStyle="1" w:styleId="16">
    <w:name w:val="不明显参考1"/>
    <w:basedOn w:val="a2"/>
    <w:uiPriority w:val="31"/>
    <w:qFormat/>
    <w:rPr>
      <w:rFonts w:ascii="宋体" w:eastAsia="宋体" w:hAnsi="宋体" w:cs="宋体"/>
      <w:smallCaps/>
      <w:color w:val="C0504D" w:themeColor="accent2"/>
      <w:u w:val="single"/>
    </w:rPr>
  </w:style>
  <w:style w:type="character" w:customStyle="1" w:styleId="17">
    <w:name w:val="明显参考1"/>
    <w:basedOn w:val="a2"/>
    <w:uiPriority w:val="32"/>
    <w:qFormat/>
    <w:rPr>
      <w:rFonts w:ascii="宋体" w:eastAsia="宋体" w:hAnsi="宋体" w:cs="宋体"/>
      <w:b/>
      <w:bCs/>
      <w:smallCaps/>
      <w:color w:val="C0504D" w:themeColor="accent2"/>
      <w:spacing w:val="5"/>
      <w:u w:val="single"/>
    </w:rPr>
  </w:style>
  <w:style w:type="character" w:customStyle="1" w:styleId="18">
    <w:name w:val="书籍标题1"/>
    <w:basedOn w:val="a2"/>
    <w:uiPriority w:val="33"/>
    <w:qFormat/>
    <w:rPr>
      <w:rFonts w:ascii="宋体" w:eastAsia="宋体" w:hAnsi="宋体" w:cs="宋体"/>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SourceCode">
    <w:name w:val="Source Code"/>
    <w:basedOn w:val="a1"/>
    <w:pPr>
      <w:wordWrap w:val="0"/>
    </w:pPr>
  </w:style>
  <w:style w:type="character" w:customStyle="1" w:styleId="KeywordTok">
    <w:name w:val="KeywordTok"/>
    <w:rPr>
      <w:rFonts w:ascii="宋体" w:eastAsia="宋体" w:hAnsi="宋体" w:cs="宋体"/>
      <w:b/>
      <w:color w:val="007020"/>
    </w:rPr>
  </w:style>
  <w:style w:type="character" w:customStyle="1" w:styleId="DataTypeTok">
    <w:name w:val="DataTypeTok"/>
    <w:rPr>
      <w:rFonts w:ascii="宋体" w:eastAsia="宋体" w:hAnsi="宋体" w:cs="宋体"/>
      <w:color w:val="902000"/>
    </w:rPr>
  </w:style>
  <w:style w:type="character" w:customStyle="1" w:styleId="DecValTok">
    <w:name w:val="DecValTok"/>
    <w:rPr>
      <w:rFonts w:ascii="宋体" w:eastAsia="宋体" w:hAnsi="宋体" w:cs="宋体"/>
      <w:color w:val="40A070"/>
    </w:rPr>
  </w:style>
  <w:style w:type="character" w:customStyle="1" w:styleId="BaseNTok">
    <w:name w:val="BaseNTok"/>
    <w:rPr>
      <w:rFonts w:ascii="宋体" w:eastAsia="宋体" w:hAnsi="宋体" w:cs="宋体"/>
      <w:color w:val="40A070"/>
    </w:rPr>
  </w:style>
  <w:style w:type="character" w:customStyle="1" w:styleId="FloatTok">
    <w:name w:val="FloatTok"/>
    <w:rPr>
      <w:rFonts w:ascii="宋体" w:eastAsia="宋体" w:hAnsi="宋体" w:cs="宋体"/>
      <w:color w:val="40A070"/>
    </w:rPr>
  </w:style>
  <w:style w:type="character" w:customStyle="1" w:styleId="ConstantTok">
    <w:name w:val="ConstantTok"/>
    <w:rPr>
      <w:rFonts w:ascii="宋体" w:eastAsia="宋体" w:hAnsi="宋体" w:cs="宋体"/>
      <w:color w:val="880000"/>
    </w:rPr>
  </w:style>
  <w:style w:type="character" w:customStyle="1" w:styleId="CharTok">
    <w:name w:val="CharTok"/>
    <w:rPr>
      <w:rFonts w:ascii="宋体" w:eastAsia="宋体" w:hAnsi="宋体" w:cs="宋体"/>
      <w:color w:val="4070A0"/>
    </w:rPr>
  </w:style>
  <w:style w:type="character" w:customStyle="1" w:styleId="SpecialCharTok">
    <w:name w:val="SpecialCharTok"/>
    <w:rPr>
      <w:rFonts w:ascii="宋体" w:eastAsia="宋体" w:hAnsi="宋体" w:cs="宋体"/>
      <w:color w:val="4070A0"/>
    </w:rPr>
  </w:style>
  <w:style w:type="character" w:customStyle="1" w:styleId="StringTok">
    <w:name w:val="StringTok"/>
    <w:rPr>
      <w:rFonts w:ascii="宋体" w:eastAsia="宋体" w:hAnsi="宋体" w:cs="宋体"/>
      <w:color w:val="4070A0"/>
    </w:rPr>
  </w:style>
  <w:style w:type="character" w:customStyle="1" w:styleId="VerbatimStringTok">
    <w:name w:val="VerbatimStringTok"/>
    <w:rPr>
      <w:rFonts w:ascii="宋体" w:eastAsia="宋体" w:hAnsi="宋体" w:cs="宋体"/>
      <w:color w:val="4070A0"/>
    </w:rPr>
  </w:style>
  <w:style w:type="character" w:customStyle="1" w:styleId="SpecialStringTok">
    <w:name w:val="SpecialStringTok"/>
    <w:rPr>
      <w:rFonts w:ascii="宋体" w:eastAsia="宋体" w:hAnsi="宋体" w:cs="宋体"/>
      <w:color w:val="BB6688"/>
    </w:rPr>
  </w:style>
  <w:style w:type="character" w:customStyle="1" w:styleId="ImportTok">
    <w:name w:val="ImportTok"/>
    <w:rPr>
      <w:rFonts w:ascii="宋体" w:eastAsia="宋体" w:hAnsi="宋体" w:cs="宋体"/>
      <w:b/>
      <w:color w:val="008000"/>
    </w:rPr>
  </w:style>
  <w:style w:type="character" w:customStyle="1" w:styleId="CommentTok">
    <w:name w:val="CommentTok"/>
    <w:rPr>
      <w:rFonts w:ascii="宋体" w:eastAsia="宋体" w:hAnsi="宋体" w:cs="宋体"/>
      <w:i/>
      <w:color w:val="60A0B0"/>
    </w:rPr>
  </w:style>
  <w:style w:type="character" w:customStyle="1" w:styleId="DocumentationTok">
    <w:name w:val="DocumentationTok"/>
    <w:rPr>
      <w:rFonts w:ascii="宋体" w:eastAsia="宋体" w:hAnsi="宋体" w:cs="宋体"/>
      <w:i/>
      <w:color w:val="BA2121"/>
    </w:rPr>
  </w:style>
  <w:style w:type="character" w:customStyle="1" w:styleId="AnnotationTok">
    <w:name w:val="AnnotationTok"/>
    <w:rPr>
      <w:rFonts w:ascii="宋体" w:eastAsia="宋体" w:hAnsi="宋体" w:cs="宋体"/>
      <w:b/>
      <w:i/>
      <w:color w:val="60A0B0"/>
    </w:rPr>
  </w:style>
  <w:style w:type="character" w:customStyle="1" w:styleId="CommentVarTok">
    <w:name w:val="CommentVarTok"/>
    <w:rPr>
      <w:rFonts w:ascii="宋体" w:eastAsia="宋体" w:hAnsi="宋体" w:cs="宋体"/>
      <w:b/>
      <w:i/>
      <w:color w:val="60A0B0"/>
    </w:rPr>
  </w:style>
  <w:style w:type="character" w:customStyle="1" w:styleId="OtherTok">
    <w:name w:val="OtherTok"/>
    <w:rPr>
      <w:rFonts w:ascii="宋体" w:eastAsia="宋体" w:hAnsi="宋体" w:cs="宋体"/>
      <w:color w:val="007020"/>
    </w:rPr>
  </w:style>
  <w:style w:type="character" w:customStyle="1" w:styleId="FunctionTok">
    <w:name w:val="FunctionTok"/>
    <w:rPr>
      <w:rFonts w:ascii="宋体" w:eastAsia="宋体" w:hAnsi="宋体" w:cs="宋体"/>
      <w:color w:val="06287E"/>
    </w:rPr>
  </w:style>
  <w:style w:type="character" w:customStyle="1" w:styleId="VariableTok">
    <w:name w:val="VariableTok"/>
    <w:rPr>
      <w:rFonts w:ascii="宋体" w:eastAsia="宋体" w:hAnsi="宋体" w:cs="宋体"/>
      <w:color w:val="19177C"/>
    </w:rPr>
  </w:style>
  <w:style w:type="character" w:customStyle="1" w:styleId="ControlFlowTok">
    <w:name w:val="ControlFlowTok"/>
    <w:rPr>
      <w:rFonts w:ascii="宋体" w:eastAsia="宋体" w:hAnsi="宋体" w:cs="宋体"/>
      <w:b/>
      <w:color w:val="007020"/>
    </w:rPr>
  </w:style>
  <w:style w:type="character" w:customStyle="1" w:styleId="OperatorTok">
    <w:name w:val="OperatorTok"/>
    <w:rPr>
      <w:rFonts w:ascii="宋体" w:eastAsia="宋体" w:hAnsi="宋体" w:cs="宋体"/>
      <w:color w:val="666666"/>
    </w:rPr>
  </w:style>
  <w:style w:type="character" w:customStyle="1" w:styleId="BuiltInTok">
    <w:name w:val="BuiltInTok"/>
    <w:rPr>
      <w:rFonts w:ascii="宋体" w:eastAsia="宋体" w:hAnsi="宋体" w:cs="宋体"/>
      <w:color w:val="008000"/>
    </w:rPr>
  </w:style>
  <w:style w:type="character" w:customStyle="1" w:styleId="ExtensionTok">
    <w:name w:val="ExtensionTok"/>
    <w:rPr>
      <w:rFonts w:ascii="宋体" w:eastAsia="宋体" w:hAnsi="宋体" w:cs="宋体"/>
    </w:rPr>
  </w:style>
  <w:style w:type="character" w:customStyle="1" w:styleId="PreprocessorTok">
    <w:name w:val="PreprocessorTok"/>
    <w:rPr>
      <w:rFonts w:ascii="宋体" w:eastAsia="宋体" w:hAnsi="宋体" w:cs="宋体"/>
      <w:color w:val="BC7A00"/>
    </w:rPr>
  </w:style>
  <w:style w:type="character" w:customStyle="1" w:styleId="AttributeTok">
    <w:name w:val="AttributeTok"/>
    <w:rPr>
      <w:rFonts w:ascii="宋体" w:eastAsia="宋体" w:hAnsi="宋体" w:cs="宋体"/>
      <w:color w:val="7D9029"/>
    </w:rPr>
  </w:style>
  <w:style w:type="character" w:customStyle="1" w:styleId="RegionMarkerTok">
    <w:name w:val="RegionMarkerTok"/>
    <w:rPr>
      <w:rFonts w:ascii="宋体" w:eastAsia="宋体" w:hAnsi="宋体" w:cs="宋体"/>
    </w:rPr>
  </w:style>
  <w:style w:type="character" w:customStyle="1" w:styleId="InformationTok">
    <w:name w:val="InformationTok"/>
    <w:rPr>
      <w:rFonts w:ascii="宋体" w:eastAsia="宋体" w:hAnsi="宋体" w:cs="宋体"/>
      <w:b/>
      <w:i/>
      <w:color w:val="60A0B0"/>
    </w:rPr>
  </w:style>
  <w:style w:type="character" w:customStyle="1" w:styleId="WarningTok">
    <w:name w:val="WarningTok"/>
    <w:rPr>
      <w:rFonts w:ascii="宋体" w:eastAsia="宋体" w:hAnsi="宋体" w:cs="宋体"/>
      <w:b/>
      <w:i/>
      <w:color w:val="60A0B0"/>
    </w:rPr>
  </w:style>
  <w:style w:type="character" w:customStyle="1" w:styleId="AlertTok">
    <w:name w:val="AlertTok"/>
    <w:rPr>
      <w:rFonts w:ascii="宋体" w:eastAsia="宋体" w:hAnsi="宋体" w:cs="宋体"/>
      <w:b/>
      <w:color w:val="FF0000"/>
    </w:rPr>
  </w:style>
  <w:style w:type="character" w:customStyle="1" w:styleId="ErrorTok">
    <w:name w:val="ErrorTok"/>
    <w:rPr>
      <w:rFonts w:ascii="宋体" w:eastAsia="宋体" w:hAnsi="宋体" w:cs="宋体"/>
      <w:b/>
      <w:color w:val="FF0000"/>
    </w:rPr>
  </w:style>
  <w:style w:type="character" w:customStyle="1" w:styleId="NormalTok">
    <w:name w:val="NormalTok"/>
    <w:rPr>
      <w:rFonts w:ascii="宋体" w:eastAsia="宋体" w:hAnsi="宋体" w:cs="宋体"/>
    </w:rPr>
  </w:style>
  <w:style w:type="paragraph" w:styleId="HTML">
    <w:name w:val="HTML Address"/>
    <w:basedOn w:val="a1"/>
    <w:link w:val="HTML0"/>
    <w:uiPriority w:val="99"/>
    <w:semiHidden/>
    <w:unhideWhenUsed/>
    <w:rsid w:val="00571EBC"/>
    <w:rPr>
      <w:i/>
      <w:iCs/>
    </w:rPr>
  </w:style>
  <w:style w:type="character" w:customStyle="1" w:styleId="HTML0">
    <w:name w:val="HTML 地址 字符"/>
    <w:basedOn w:val="a2"/>
    <w:link w:val="HTML"/>
    <w:uiPriority w:val="99"/>
    <w:semiHidden/>
    <w:rsid w:val="00571EBC"/>
    <w:rPr>
      <w:i/>
      <w:iCs/>
      <w:sz w:val="21"/>
      <w:szCs w:val="22"/>
      <w:lang w:eastAsia="en-US"/>
    </w:rPr>
  </w:style>
  <w:style w:type="paragraph" w:styleId="HTML1">
    <w:name w:val="HTML Preformatted"/>
    <w:basedOn w:val="a1"/>
    <w:link w:val="HTML2"/>
    <w:uiPriority w:val="99"/>
    <w:semiHidden/>
    <w:unhideWhenUsed/>
    <w:rsid w:val="00571EBC"/>
    <w:rPr>
      <w:sz w:val="20"/>
      <w:szCs w:val="20"/>
    </w:rPr>
  </w:style>
  <w:style w:type="character" w:customStyle="1" w:styleId="HTML2">
    <w:name w:val="HTML 预设格式 字符"/>
    <w:basedOn w:val="a2"/>
    <w:link w:val="HTML1"/>
    <w:uiPriority w:val="99"/>
    <w:semiHidden/>
    <w:rsid w:val="00571EBC"/>
    <w:rPr>
      <w:lang w:eastAsia="en-US"/>
    </w:rPr>
  </w:style>
  <w:style w:type="paragraph" w:styleId="TOC10">
    <w:name w:val="toc 1"/>
    <w:basedOn w:val="a1"/>
    <w:next w:val="a1"/>
    <w:autoRedefine/>
    <w:uiPriority w:val="39"/>
    <w:semiHidden/>
    <w:unhideWhenUsed/>
    <w:rsid w:val="00571EBC"/>
  </w:style>
  <w:style w:type="paragraph" w:styleId="TOC2">
    <w:name w:val="toc 2"/>
    <w:basedOn w:val="a1"/>
    <w:next w:val="a1"/>
    <w:autoRedefine/>
    <w:uiPriority w:val="39"/>
    <w:semiHidden/>
    <w:unhideWhenUsed/>
    <w:rsid w:val="00571EBC"/>
    <w:pPr>
      <w:ind w:leftChars="200" w:left="420"/>
    </w:pPr>
  </w:style>
  <w:style w:type="paragraph" w:styleId="TOC3">
    <w:name w:val="toc 3"/>
    <w:basedOn w:val="a1"/>
    <w:next w:val="a1"/>
    <w:autoRedefine/>
    <w:uiPriority w:val="39"/>
    <w:semiHidden/>
    <w:unhideWhenUsed/>
    <w:rsid w:val="00571EBC"/>
    <w:pPr>
      <w:ind w:leftChars="400" w:left="840"/>
    </w:pPr>
  </w:style>
  <w:style w:type="paragraph" w:styleId="TOC4">
    <w:name w:val="toc 4"/>
    <w:basedOn w:val="a1"/>
    <w:next w:val="a1"/>
    <w:autoRedefine/>
    <w:uiPriority w:val="39"/>
    <w:semiHidden/>
    <w:unhideWhenUsed/>
    <w:rsid w:val="00571EBC"/>
    <w:pPr>
      <w:ind w:leftChars="600" w:left="1260"/>
    </w:pPr>
  </w:style>
  <w:style w:type="paragraph" w:styleId="TOC5">
    <w:name w:val="toc 5"/>
    <w:basedOn w:val="a1"/>
    <w:next w:val="a1"/>
    <w:autoRedefine/>
    <w:uiPriority w:val="39"/>
    <w:semiHidden/>
    <w:unhideWhenUsed/>
    <w:rsid w:val="00571EBC"/>
    <w:pPr>
      <w:ind w:leftChars="800" w:left="1680"/>
    </w:pPr>
  </w:style>
  <w:style w:type="paragraph" w:styleId="TOC6">
    <w:name w:val="toc 6"/>
    <w:basedOn w:val="a1"/>
    <w:next w:val="a1"/>
    <w:autoRedefine/>
    <w:uiPriority w:val="39"/>
    <w:semiHidden/>
    <w:unhideWhenUsed/>
    <w:rsid w:val="00571EBC"/>
    <w:pPr>
      <w:ind w:leftChars="1000" w:left="2100"/>
    </w:pPr>
  </w:style>
  <w:style w:type="paragraph" w:styleId="TOC7">
    <w:name w:val="toc 7"/>
    <w:basedOn w:val="a1"/>
    <w:next w:val="a1"/>
    <w:autoRedefine/>
    <w:uiPriority w:val="39"/>
    <w:semiHidden/>
    <w:unhideWhenUsed/>
    <w:rsid w:val="00571EBC"/>
    <w:pPr>
      <w:ind w:leftChars="1200" w:left="2520"/>
    </w:pPr>
  </w:style>
  <w:style w:type="paragraph" w:styleId="TOC8">
    <w:name w:val="toc 8"/>
    <w:basedOn w:val="a1"/>
    <w:next w:val="a1"/>
    <w:autoRedefine/>
    <w:uiPriority w:val="39"/>
    <w:semiHidden/>
    <w:unhideWhenUsed/>
    <w:rsid w:val="00571EBC"/>
    <w:pPr>
      <w:ind w:leftChars="1400" w:left="2940"/>
    </w:pPr>
  </w:style>
  <w:style w:type="paragraph" w:styleId="TOC9">
    <w:name w:val="toc 9"/>
    <w:basedOn w:val="a1"/>
    <w:next w:val="a1"/>
    <w:autoRedefine/>
    <w:uiPriority w:val="39"/>
    <w:semiHidden/>
    <w:unhideWhenUsed/>
    <w:rsid w:val="00571EBC"/>
    <w:pPr>
      <w:ind w:leftChars="1600" w:left="3360"/>
    </w:pPr>
  </w:style>
  <w:style w:type="paragraph" w:styleId="TOC">
    <w:name w:val="TOC Heading"/>
    <w:basedOn w:val="1"/>
    <w:next w:val="a1"/>
    <w:uiPriority w:val="39"/>
    <w:semiHidden/>
    <w:unhideWhenUsed/>
    <w:qFormat/>
    <w:rsid w:val="00571EBC"/>
    <w:pPr>
      <w:spacing w:before="340" w:after="330" w:line="578" w:lineRule="auto"/>
      <w:ind w:firstLine="420"/>
      <w:outlineLvl w:val="9"/>
    </w:pPr>
    <w:rPr>
      <w:color w:val="auto"/>
      <w:kern w:val="44"/>
      <w:sz w:val="44"/>
      <w:szCs w:val="44"/>
    </w:rPr>
  </w:style>
  <w:style w:type="paragraph" w:styleId="aff4">
    <w:name w:val="Salutation"/>
    <w:basedOn w:val="a1"/>
    <w:next w:val="a1"/>
    <w:link w:val="aff5"/>
    <w:uiPriority w:val="99"/>
    <w:semiHidden/>
    <w:unhideWhenUsed/>
    <w:rsid w:val="00571EBC"/>
  </w:style>
  <w:style w:type="character" w:customStyle="1" w:styleId="aff5">
    <w:name w:val="称呼 字符"/>
    <w:basedOn w:val="a2"/>
    <w:link w:val="aff4"/>
    <w:uiPriority w:val="99"/>
    <w:semiHidden/>
    <w:rsid w:val="00571EBC"/>
    <w:rPr>
      <w:sz w:val="21"/>
      <w:szCs w:val="22"/>
      <w:lang w:eastAsia="en-US"/>
    </w:rPr>
  </w:style>
  <w:style w:type="paragraph" w:styleId="aff6">
    <w:name w:val="Plain Text"/>
    <w:basedOn w:val="a1"/>
    <w:link w:val="aff7"/>
    <w:uiPriority w:val="99"/>
    <w:semiHidden/>
    <w:unhideWhenUsed/>
    <w:rsid w:val="00571EBC"/>
  </w:style>
  <w:style w:type="character" w:customStyle="1" w:styleId="aff7">
    <w:name w:val="纯文本 字符"/>
    <w:basedOn w:val="a2"/>
    <w:link w:val="aff6"/>
    <w:uiPriority w:val="99"/>
    <w:semiHidden/>
    <w:rsid w:val="00571EBC"/>
    <w:rPr>
      <w:sz w:val="21"/>
      <w:szCs w:val="22"/>
      <w:lang w:eastAsia="en-US"/>
    </w:rPr>
  </w:style>
  <w:style w:type="paragraph" w:styleId="aff8">
    <w:name w:val="E-mail Signature"/>
    <w:basedOn w:val="a1"/>
    <w:link w:val="aff9"/>
    <w:uiPriority w:val="99"/>
    <w:semiHidden/>
    <w:unhideWhenUsed/>
    <w:rsid w:val="00571EBC"/>
  </w:style>
  <w:style w:type="character" w:customStyle="1" w:styleId="aff9">
    <w:name w:val="电子邮件签名 字符"/>
    <w:basedOn w:val="a2"/>
    <w:link w:val="aff8"/>
    <w:uiPriority w:val="99"/>
    <w:semiHidden/>
    <w:rsid w:val="00571EBC"/>
    <w:rPr>
      <w:sz w:val="21"/>
      <w:szCs w:val="22"/>
      <w:lang w:eastAsia="en-US"/>
    </w:rPr>
  </w:style>
  <w:style w:type="paragraph" w:styleId="affa">
    <w:name w:val="envelope return"/>
    <w:basedOn w:val="a1"/>
    <w:uiPriority w:val="99"/>
    <w:semiHidden/>
    <w:unhideWhenUsed/>
    <w:rsid w:val="00571EBC"/>
    <w:pPr>
      <w:snapToGrid w:val="0"/>
    </w:pPr>
  </w:style>
  <w:style w:type="paragraph" w:styleId="affb">
    <w:name w:val="footnote text"/>
    <w:basedOn w:val="a1"/>
    <w:link w:val="affc"/>
    <w:uiPriority w:val="99"/>
    <w:semiHidden/>
    <w:unhideWhenUsed/>
    <w:rsid w:val="00571EBC"/>
    <w:pPr>
      <w:snapToGrid w:val="0"/>
    </w:pPr>
    <w:rPr>
      <w:sz w:val="18"/>
      <w:szCs w:val="18"/>
    </w:rPr>
  </w:style>
  <w:style w:type="character" w:customStyle="1" w:styleId="affc">
    <w:name w:val="脚注文本 字符"/>
    <w:basedOn w:val="a2"/>
    <w:link w:val="affb"/>
    <w:uiPriority w:val="99"/>
    <w:semiHidden/>
    <w:rsid w:val="00571EBC"/>
    <w:rPr>
      <w:sz w:val="18"/>
      <w:szCs w:val="18"/>
      <w:lang w:eastAsia="en-US"/>
    </w:rPr>
  </w:style>
  <w:style w:type="paragraph" w:styleId="affd">
    <w:name w:val="Closing"/>
    <w:basedOn w:val="a1"/>
    <w:link w:val="affe"/>
    <w:uiPriority w:val="99"/>
    <w:semiHidden/>
    <w:unhideWhenUsed/>
    <w:rsid w:val="00571EBC"/>
    <w:pPr>
      <w:ind w:leftChars="2100" w:left="100"/>
    </w:pPr>
  </w:style>
  <w:style w:type="character" w:customStyle="1" w:styleId="affe">
    <w:name w:val="结束语 字符"/>
    <w:basedOn w:val="a2"/>
    <w:link w:val="affd"/>
    <w:uiPriority w:val="99"/>
    <w:semiHidden/>
    <w:rsid w:val="00571EBC"/>
    <w:rPr>
      <w:sz w:val="21"/>
      <w:szCs w:val="22"/>
      <w:lang w:eastAsia="en-US"/>
    </w:rPr>
  </w:style>
  <w:style w:type="paragraph" w:styleId="43">
    <w:name w:val="List 4"/>
    <w:basedOn w:val="a1"/>
    <w:uiPriority w:val="99"/>
    <w:semiHidden/>
    <w:unhideWhenUsed/>
    <w:rsid w:val="00571EBC"/>
    <w:pPr>
      <w:ind w:leftChars="600" w:left="100" w:hangingChars="200" w:hanging="200"/>
      <w:contextualSpacing/>
    </w:pPr>
  </w:style>
  <w:style w:type="paragraph" w:styleId="53">
    <w:name w:val="List 5"/>
    <w:basedOn w:val="a1"/>
    <w:uiPriority w:val="99"/>
    <w:semiHidden/>
    <w:unhideWhenUsed/>
    <w:rsid w:val="00571EBC"/>
    <w:pPr>
      <w:ind w:leftChars="800" w:left="100" w:hangingChars="200" w:hanging="200"/>
      <w:contextualSpacing/>
    </w:pPr>
  </w:style>
  <w:style w:type="paragraph" w:styleId="4">
    <w:name w:val="List Number 4"/>
    <w:basedOn w:val="a1"/>
    <w:uiPriority w:val="99"/>
    <w:semiHidden/>
    <w:unhideWhenUsed/>
    <w:rsid w:val="00571EBC"/>
    <w:pPr>
      <w:numPr>
        <w:numId w:val="20"/>
      </w:numPr>
      <w:contextualSpacing/>
    </w:pPr>
  </w:style>
  <w:style w:type="paragraph" w:styleId="5">
    <w:name w:val="List Number 5"/>
    <w:basedOn w:val="a1"/>
    <w:uiPriority w:val="99"/>
    <w:semiHidden/>
    <w:unhideWhenUsed/>
    <w:rsid w:val="00571EBC"/>
    <w:pPr>
      <w:numPr>
        <w:numId w:val="21"/>
      </w:numPr>
      <w:contextualSpacing/>
    </w:pPr>
  </w:style>
  <w:style w:type="paragraph" w:styleId="44">
    <w:name w:val="List Continue 4"/>
    <w:basedOn w:val="a1"/>
    <w:uiPriority w:val="99"/>
    <w:semiHidden/>
    <w:unhideWhenUsed/>
    <w:rsid w:val="00571EBC"/>
    <w:pPr>
      <w:spacing w:after="120"/>
      <w:ind w:leftChars="800" w:left="1680"/>
      <w:contextualSpacing/>
    </w:pPr>
  </w:style>
  <w:style w:type="paragraph" w:styleId="54">
    <w:name w:val="List Continue 5"/>
    <w:basedOn w:val="a1"/>
    <w:uiPriority w:val="99"/>
    <w:semiHidden/>
    <w:unhideWhenUsed/>
    <w:rsid w:val="00571EBC"/>
    <w:pPr>
      <w:spacing w:after="120"/>
      <w:ind w:leftChars="1000" w:left="2100"/>
      <w:contextualSpacing/>
    </w:pPr>
  </w:style>
  <w:style w:type="paragraph" w:styleId="40">
    <w:name w:val="List Bullet 4"/>
    <w:basedOn w:val="a1"/>
    <w:uiPriority w:val="99"/>
    <w:semiHidden/>
    <w:unhideWhenUsed/>
    <w:rsid w:val="00571EBC"/>
    <w:pPr>
      <w:numPr>
        <w:numId w:val="22"/>
      </w:numPr>
      <w:contextualSpacing/>
    </w:pPr>
  </w:style>
  <w:style w:type="paragraph" w:styleId="50">
    <w:name w:val="List Bullet 5"/>
    <w:basedOn w:val="a1"/>
    <w:uiPriority w:val="99"/>
    <w:semiHidden/>
    <w:unhideWhenUsed/>
    <w:rsid w:val="00571EBC"/>
    <w:pPr>
      <w:numPr>
        <w:numId w:val="23"/>
      </w:numPr>
      <w:contextualSpacing/>
    </w:pPr>
  </w:style>
  <w:style w:type="paragraph" w:styleId="afff">
    <w:name w:val="Balloon Text"/>
    <w:basedOn w:val="a1"/>
    <w:link w:val="afff0"/>
    <w:uiPriority w:val="99"/>
    <w:semiHidden/>
    <w:unhideWhenUsed/>
    <w:rsid w:val="00571EBC"/>
    <w:pPr>
      <w:spacing w:after="0" w:line="240" w:lineRule="auto"/>
    </w:pPr>
    <w:rPr>
      <w:sz w:val="18"/>
      <w:szCs w:val="18"/>
    </w:rPr>
  </w:style>
  <w:style w:type="character" w:customStyle="1" w:styleId="afff0">
    <w:name w:val="批注框文本 字符"/>
    <w:basedOn w:val="a2"/>
    <w:link w:val="afff"/>
    <w:uiPriority w:val="99"/>
    <w:semiHidden/>
    <w:rsid w:val="00571EBC"/>
    <w:rPr>
      <w:sz w:val="18"/>
      <w:szCs w:val="18"/>
      <w:lang w:eastAsia="en-US"/>
    </w:rPr>
  </w:style>
  <w:style w:type="paragraph" w:styleId="afff1">
    <w:name w:val="annotation text"/>
    <w:basedOn w:val="a1"/>
    <w:link w:val="afff2"/>
    <w:uiPriority w:val="99"/>
    <w:semiHidden/>
    <w:unhideWhenUsed/>
    <w:rsid w:val="00571EBC"/>
  </w:style>
  <w:style w:type="character" w:customStyle="1" w:styleId="afff2">
    <w:name w:val="批注文字 字符"/>
    <w:basedOn w:val="a2"/>
    <w:link w:val="afff1"/>
    <w:uiPriority w:val="99"/>
    <w:semiHidden/>
    <w:rsid w:val="00571EBC"/>
    <w:rPr>
      <w:sz w:val="21"/>
      <w:szCs w:val="22"/>
      <w:lang w:eastAsia="en-US"/>
    </w:rPr>
  </w:style>
  <w:style w:type="paragraph" w:styleId="afff3">
    <w:name w:val="annotation subject"/>
    <w:basedOn w:val="afff1"/>
    <w:next w:val="afff1"/>
    <w:link w:val="afff4"/>
    <w:uiPriority w:val="99"/>
    <w:semiHidden/>
    <w:unhideWhenUsed/>
    <w:rsid w:val="00571EBC"/>
    <w:rPr>
      <w:b/>
      <w:bCs/>
    </w:rPr>
  </w:style>
  <w:style w:type="character" w:customStyle="1" w:styleId="afff4">
    <w:name w:val="批注主题 字符"/>
    <w:basedOn w:val="afff2"/>
    <w:link w:val="afff3"/>
    <w:uiPriority w:val="99"/>
    <w:semiHidden/>
    <w:rsid w:val="00571EBC"/>
    <w:rPr>
      <w:b/>
      <w:bCs/>
      <w:sz w:val="21"/>
      <w:szCs w:val="22"/>
      <w:lang w:eastAsia="en-US"/>
    </w:rPr>
  </w:style>
  <w:style w:type="paragraph" w:styleId="afff5">
    <w:name w:val="Normal (Web)"/>
    <w:basedOn w:val="a1"/>
    <w:uiPriority w:val="99"/>
    <w:semiHidden/>
    <w:unhideWhenUsed/>
    <w:rsid w:val="00571EBC"/>
    <w:rPr>
      <w:sz w:val="24"/>
      <w:szCs w:val="24"/>
    </w:rPr>
  </w:style>
  <w:style w:type="paragraph" w:styleId="afff6">
    <w:name w:val="Signature"/>
    <w:basedOn w:val="a1"/>
    <w:link w:val="afff7"/>
    <w:uiPriority w:val="99"/>
    <w:semiHidden/>
    <w:unhideWhenUsed/>
    <w:rsid w:val="00571EBC"/>
    <w:pPr>
      <w:ind w:leftChars="2100" w:left="100"/>
    </w:pPr>
  </w:style>
  <w:style w:type="character" w:customStyle="1" w:styleId="afff7">
    <w:name w:val="签名 字符"/>
    <w:basedOn w:val="a2"/>
    <w:link w:val="afff6"/>
    <w:uiPriority w:val="99"/>
    <w:semiHidden/>
    <w:rsid w:val="00571EBC"/>
    <w:rPr>
      <w:sz w:val="21"/>
      <w:szCs w:val="22"/>
      <w:lang w:eastAsia="en-US"/>
    </w:rPr>
  </w:style>
  <w:style w:type="paragraph" w:styleId="afff8">
    <w:name w:val="Date"/>
    <w:basedOn w:val="a1"/>
    <w:next w:val="a1"/>
    <w:link w:val="afff9"/>
    <w:uiPriority w:val="99"/>
    <w:semiHidden/>
    <w:unhideWhenUsed/>
    <w:rsid w:val="00571EBC"/>
    <w:pPr>
      <w:ind w:leftChars="2500" w:left="100"/>
    </w:pPr>
  </w:style>
  <w:style w:type="character" w:customStyle="1" w:styleId="afff9">
    <w:name w:val="日期 字符"/>
    <w:basedOn w:val="a2"/>
    <w:link w:val="afff8"/>
    <w:uiPriority w:val="99"/>
    <w:semiHidden/>
    <w:rsid w:val="00571EBC"/>
    <w:rPr>
      <w:sz w:val="21"/>
      <w:szCs w:val="22"/>
      <w:lang w:eastAsia="en-US"/>
    </w:rPr>
  </w:style>
  <w:style w:type="paragraph" w:styleId="afffa">
    <w:name w:val="envelope address"/>
    <w:basedOn w:val="a1"/>
    <w:uiPriority w:val="99"/>
    <w:semiHidden/>
    <w:unhideWhenUsed/>
    <w:rsid w:val="00571EBC"/>
    <w:pPr>
      <w:framePr w:w="7920" w:h="1980" w:hRule="exact" w:hSpace="180" w:wrap="auto" w:hAnchor="page" w:xAlign="center" w:yAlign="bottom"/>
      <w:snapToGrid w:val="0"/>
      <w:ind w:leftChars="1400" w:left="100"/>
    </w:pPr>
    <w:rPr>
      <w:sz w:val="24"/>
      <w:szCs w:val="24"/>
    </w:rPr>
  </w:style>
  <w:style w:type="paragraph" w:styleId="afffb">
    <w:name w:val="Bibliography"/>
    <w:basedOn w:val="a1"/>
    <w:next w:val="a1"/>
    <w:uiPriority w:val="37"/>
    <w:semiHidden/>
    <w:unhideWhenUsed/>
    <w:rsid w:val="00571EBC"/>
  </w:style>
  <w:style w:type="paragraph" w:styleId="19">
    <w:name w:val="index 1"/>
    <w:basedOn w:val="a1"/>
    <w:next w:val="a1"/>
    <w:autoRedefine/>
    <w:uiPriority w:val="99"/>
    <w:semiHidden/>
    <w:unhideWhenUsed/>
    <w:rsid w:val="00571EBC"/>
    <w:pPr>
      <w:ind w:firstLine="0"/>
    </w:pPr>
  </w:style>
  <w:style w:type="paragraph" w:styleId="2a">
    <w:name w:val="index 2"/>
    <w:basedOn w:val="a1"/>
    <w:next w:val="a1"/>
    <w:autoRedefine/>
    <w:uiPriority w:val="99"/>
    <w:semiHidden/>
    <w:unhideWhenUsed/>
    <w:rsid w:val="00571EBC"/>
    <w:pPr>
      <w:ind w:leftChars="200" w:left="200" w:firstLine="0"/>
    </w:pPr>
  </w:style>
  <w:style w:type="paragraph" w:styleId="38">
    <w:name w:val="index 3"/>
    <w:basedOn w:val="a1"/>
    <w:next w:val="a1"/>
    <w:autoRedefine/>
    <w:uiPriority w:val="99"/>
    <w:semiHidden/>
    <w:unhideWhenUsed/>
    <w:rsid w:val="00571EBC"/>
    <w:pPr>
      <w:ind w:leftChars="400" w:left="400" w:firstLine="0"/>
    </w:pPr>
  </w:style>
  <w:style w:type="paragraph" w:styleId="45">
    <w:name w:val="index 4"/>
    <w:basedOn w:val="a1"/>
    <w:next w:val="a1"/>
    <w:autoRedefine/>
    <w:uiPriority w:val="99"/>
    <w:semiHidden/>
    <w:unhideWhenUsed/>
    <w:rsid w:val="00571EBC"/>
    <w:pPr>
      <w:ind w:leftChars="600" w:left="600" w:firstLine="0"/>
    </w:pPr>
  </w:style>
  <w:style w:type="paragraph" w:styleId="55">
    <w:name w:val="index 5"/>
    <w:basedOn w:val="a1"/>
    <w:next w:val="a1"/>
    <w:autoRedefine/>
    <w:uiPriority w:val="99"/>
    <w:semiHidden/>
    <w:unhideWhenUsed/>
    <w:rsid w:val="00571EBC"/>
    <w:pPr>
      <w:ind w:leftChars="800" w:left="800" w:firstLine="0"/>
    </w:pPr>
  </w:style>
  <w:style w:type="paragraph" w:styleId="61">
    <w:name w:val="index 6"/>
    <w:basedOn w:val="a1"/>
    <w:next w:val="a1"/>
    <w:autoRedefine/>
    <w:uiPriority w:val="99"/>
    <w:semiHidden/>
    <w:unhideWhenUsed/>
    <w:rsid w:val="00571EBC"/>
    <w:pPr>
      <w:ind w:leftChars="1000" w:left="1000" w:firstLine="0"/>
    </w:pPr>
  </w:style>
  <w:style w:type="paragraph" w:styleId="71">
    <w:name w:val="index 7"/>
    <w:basedOn w:val="a1"/>
    <w:next w:val="a1"/>
    <w:autoRedefine/>
    <w:uiPriority w:val="99"/>
    <w:semiHidden/>
    <w:unhideWhenUsed/>
    <w:rsid w:val="00571EBC"/>
    <w:pPr>
      <w:ind w:leftChars="1200" w:left="1200" w:firstLine="0"/>
    </w:pPr>
  </w:style>
  <w:style w:type="paragraph" w:styleId="81">
    <w:name w:val="index 8"/>
    <w:basedOn w:val="a1"/>
    <w:next w:val="a1"/>
    <w:autoRedefine/>
    <w:uiPriority w:val="99"/>
    <w:semiHidden/>
    <w:unhideWhenUsed/>
    <w:rsid w:val="00571EBC"/>
    <w:pPr>
      <w:ind w:leftChars="1400" w:left="1400" w:firstLine="0"/>
    </w:pPr>
  </w:style>
  <w:style w:type="paragraph" w:styleId="91">
    <w:name w:val="index 9"/>
    <w:basedOn w:val="a1"/>
    <w:next w:val="a1"/>
    <w:autoRedefine/>
    <w:uiPriority w:val="99"/>
    <w:semiHidden/>
    <w:unhideWhenUsed/>
    <w:rsid w:val="00571EBC"/>
    <w:pPr>
      <w:ind w:leftChars="1600" w:left="1600" w:firstLine="0"/>
    </w:pPr>
  </w:style>
  <w:style w:type="paragraph" w:styleId="afffc">
    <w:name w:val="index heading"/>
    <w:basedOn w:val="a1"/>
    <w:next w:val="19"/>
    <w:uiPriority w:val="99"/>
    <w:semiHidden/>
    <w:unhideWhenUsed/>
    <w:rsid w:val="00571EBC"/>
    <w:rPr>
      <w:b/>
      <w:bCs/>
    </w:rPr>
  </w:style>
  <w:style w:type="paragraph" w:styleId="afffd">
    <w:name w:val="table of figures"/>
    <w:basedOn w:val="a1"/>
    <w:next w:val="a1"/>
    <w:uiPriority w:val="99"/>
    <w:semiHidden/>
    <w:unhideWhenUsed/>
    <w:rsid w:val="00571EBC"/>
    <w:pPr>
      <w:ind w:leftChars="200" w:hangingChars="200" w:hanging="200"/>
    </w:pPr>
  </w:style>
  <w:style w:type="paragraph" w:styleId="afffe">
    <w:name w:val="endnote text"/>
    <w:basedOn w:val="a1"/>
    <w:link w:val="affff"/>
    <w:uiPriority w:val="99"/>
    <w:semiHidden/>
    <w:unhideWhenUsed/>
    <w:rsid w:val="00571EBC"/>
    <w:pPr>
      <w:snapToGrid w:val="0"/>
    </w:pPr>
  </w:style>
  <w:style w:type="character" w:customStyle="1" w:styleId="affff">
    <w:name w:val="尾注文本 字符"/>
    <w:basedOn w:val="a2"/>
    <w:link w:val="afffe"/>
    <w:uiPriority w:val="99"/>
    <w:semiHidden/>
    <w:rsid w:val="00571EBC"/>
    <w:rPr>
      <w:sz w:val="21"/>
      <w:szCs w:val="22"/>
      <w:lang w:eastAsia="en-US"/>
    </w:rPr>
  </w:style>
  <w:style w:type="paragraph" w:styleId="affff0">
    <w:name w:val="Block Text"/>
    <w:basedOn w:val="a1"/>
    <w:uiPriority w:val="99"/>
    <w:semiHidden/>
    <w:unhideWhenUsed/>
    <w:rsid w:val="00571EBC"/>
    <w:pPr>
      <w:spacing w:after="120"/>
      <w:ind w:leftChars="700" w:left="1440" w:rightChars="700" w:right="1440"/>
    </w:pPr>
  </w:style>
  <w:style w:type="paragraph" w:styleId="affff1">
    <w:name w:val="Document Map"/>
    <w:basedOn w:val="a1"/>
    <w:link w:val="affff2"/>
    <w:uiPriority w:val="99"/>
    <w:semiHidden/>
    <w:unhideWhenUsed/>
    <w:rsid w:val="00571EBC"/>
    <w:rPr>
      <w:sz w:val="18"/>
      <w:szCs w:val="18"/>
    </w:rPr>
  </w:style>
  <w:style w:type="character" w:customStyle="1" w:styleId="affff2">
    <w:name w:val="文档结构图 字符"/>
    <w:basedOn w:val="a2"/>
    <w:link w:val="affff1"/>
    <w:uiPriority w:val="99"/>
    <w:semiHidden/>
    <w:rsid w:val="00571EBC"/>
    <w:rPr>
      <w:sz w:val="18"/>
      <w:szCs w:val="18"/>
      <w:lang w:eastAsia="en-US"/>
    </w:rPr>
  </w:style>
  <w:style w:type="paragraph" w:styleId="affff3">
    <w:name w:val="Message Header"/>
    <w:basedOn w:val="a1"/>
    <w:link w:val="affff4"/>
    <w:uiPriority w:val="99"/>
    <w:semiHidden/>
    <w:unhideWhenUsed/>
    <w:rsid w:val="00571EBC"/>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sz w:val="24"/>
      <w:szCs w:val="24"/>
    </w:rPr>
  </w:style>
  <w:style w:type="character" w:customStyle="1" w:styleId="affff4">
    <w:name w:val="信息标题 字符"/>
    <w:basedOn w:val="a2"/>
    <w:link w:val="affff3"/>
    <w:uiPriority w:val="99"/>
    <w:semiHidden/>
    <w:rsid w:val="00571EBC"/>
    <w:rPr>
      <w:sz w:val="24"/>
      <w:szCs w:val="24"/>
      <w:shd w:val="pct20" w:color="auto" w:fill="auto"/>
      <w:lang w:eastAsia="en-US"/>
    </w:rPr>
  </w:style>
  <w:style w:type="paragraph" w:styleId="affff5">
    <w:name w:val="table of authorities"/>
    <w:basedOn w:val="a1"/>
    <w:next w:val="a1"/>
    <w:uiPriority w:val="99"/>
    <w:semiHidden/>
    <w:unhideWhenUsed/>
    <w:rsid w:val="00571EBC"/>
    <w:pPr>
      <w:ind w:leftChars="200" w:left="420" w:firstLine="0"/>
    </w:pPr>
  </w:style>
  <w:style w:type="paragraph" w:styleId="affff6">
    <w:name w:val="toa heading"/>
    <w:basedOn w:val="a1"/>
    <w:next w:val="a1"/>
    <w:uiPriority w:val="99"/>
    <w:semiHidden/>
    <w:unhideWhenUsed/>
    <w:rsid w:val="00571EBC"/>
    <w:pPr>
      <w:spacing w:before="120"/>
    </w:pPr>
    <w:rPr>
      <w:sz w:val="24"/>
      <w:szCs w:val="24"/>
    </w:rPr>
  </w:style>
  <w:style w:type="paragraph" w:styleId="affff7">
    <w:name w:val="Normal Indent"/>
    <w:basedOn w:val="a1"/>
    <w:uiPriority w:val="99"/>
    <w:semiHidden/>
    <w:unhideWhenUsed/>
    <w:rsid w:val="00571EBC"/>
    <w:pPr>
      <w:ind w:firstLineChars="200"/>
    </w:pPr>
  </w:style>
  <w:style w:type="paragraph" w:styleId="affff8">
    <w:name w:val="Body Text First Indent"/>
    <w:basedOn w:val="a8"/>
    <w:link w:val="affff9"/>
    <w:uiPriority w:val="99"/>
    <w:semiHidden/>
    <w:unhideWhenUsed/>
    <w:rsid w:val="00571EBC"/>
    <w:pPr>
      <w:ind w:firstLineChars="100"/>
    </w:pPr>
  </w:style>
  <w:style w:type="character" w:customStyle="1" w:styleId="affff9">
    <w:name w:val="正文文本首行缩进 字符"/>
    <w:basedOn w:val="a9"/>
    <w:link w:val="affff8"/>
    <w:uiPriority w:val="99"/>
    <w:semiHidden/>
    <w:rsid w:val="00571EBC"/>
    <w:rPr>
      <w:sz w:val="21"/>
      <w:szCs w:val="22"/>
      <w:lang w:eastAsia="en-US"/>
    </w:rPr>
  </w:style>
  <w:style w:type="paragraph" w:styleId="affffa">
    <w:name w:val="Body Text Indent"/>
    <w:basedOn w:val="a1"/>
    <w:link w:val="affffb"/>
    <w:uiPriority w:val="99"/>
    <w:semiHidden/>
    <w:unhideWhenUsed/>
    <w:rsid w:val="00571EBC"/>
    <w:pPr>
      <w:spacing w:after="120"/>
      <w:ind w:leftChars="200" w:left="420"/>
    </w:pPr>
  </w:style>
  <w:style w:type="character" w:customStyle="1" w:styleId="affffb">
    <w:name w:val="正文文本缩进 字符"/>
    <w:basedOn w:val="a2"/>
    <w:link w:val="affffa"/>
    <w:uiPriority w:val="99"/>
    <w:semiHidden/>
    <w:rsid w:val="00571EBC"/>
    <w:rPr>
      <w:sz w:val="21"/>
      <w:szCs w:val="22"/>
      <w:lang w:eastAsia="en-US"/>
    </w:rPr>
  </w:style>
  <w:style w:type="paragraph" w:styleId="2b">
    <w:name w:val="Body Text First Indent 2"/>
    <w:basedOn w:val="affffa"/>
    <w:link w:val="2c"/>
    <w:uiPriority w:val="99"/>
    <w:semiHidden/>
    <w:unhideWhenUsed/>
    <w:rsid w:val="00571EBC"/>
    <w:pPr>
      <w:ind w:firstLineChars="200"/>
    </w:pPr>
  </w:style>
  <w:style w:type="character" w:customStyle="1" w:styleId="2c">
    <w:name w:val="正文文本首行缩进 2 字符"/>
    <w:basedOn w:val="affffb"/>
    <w:link w:val="2b"/>
    <w:uiPriority w:val="99"/>
    <w:semiHidden/>
    <w:rsid w:val="00571EBC"/>
    <w:rPr>
      <w:sz w:val="21"/>
      <w:szCs w:val="22"/>
      <w:lang w:eastAsia="en-US"/>
    </w:rPr>
  </w:style>
  <w:style w:type="paragraph" w:styleId="2d">
    <w:name w:val="Body Text Indent 2"/>
    <w:basedOn w:val="a1"/>
    <w:link w:val="2e"/>
    <w:uiPriority w:val="99"/>
    <w:semiHidden/>
    <w:unhideWhenUsed/>
    <w:rsid w:val="00571EBC"/>
    <w:pPr>
      <w:spacing w:after="120" w:line="480" w:lineRule="auto"/>
      <w:ind w:leftChars="200" w:left="420"/>
    </w:pPr>
  </w:style>
  <w:style w:type="character" w:customStyle="1" w:styleId="2e">
    <w:name w:val="正文文本缩进 2 字符"/>
    <w:basedOn w:val="a2"/>
    <w:link w:val="2d"/>
    <w:uiPriority w:val="99"/>
    <w:semiHidden/>
    <w:rsid w:val="00571EBC"/>
    <w:rPr>
      <w:sz w:val="21"/>
      <w:szCs w:val="22"/>
      <w:lang w:eastAsia="en-US"/>
    </w:rPr>
  </w:style>
  <w:style w:type="paragraph" w:styleId="39">
    <w:name w:val="Body Text Indent 3"/>
    <w:basedOn w:val="a1"/>
    <w:link w:val="3a"/>
    <w:uiPriority w:val="99"/>
    <w:semiHidden/>
    <w:unhideWhenUsed/>
    <w:rsid w:val="00571EBC"/>
    <w:pPr>
      <w:spacing w:after="120"/>
      <w:ind w:leftChars="200" w:left="420"/>
    </w:pPr>
    <w:rPr>
      <w:sz w:val="16"/>
      <w:szCs w:val="16"/>
    </w:rPr>
  </w:style>
  <w:style w:type="character" w:customStyle="1" w:styleId="3a">
    <w:name w:val="正文文本缩进 3 字符"/>
    <w:basedOn w:val="a2"/>
    <w:link w:val="39"/>
    <w:uiPriority w:val="99"/>
    <w:semiHidden/>
    <w:rsid w:val="00571EBC"/>
    <w:rPr>
      <w:sz w:val="16"/>
      <w:szCs w:val="16"/>
      <w:lang w:eastAsia="en-US"/>
    </w:rPr>
  </w:style>
  <w:style w:type="paragraph" w:styleId="affffc">
    <w:name w:val="Note Heading"/>
    <w:basedOn w:val="a1"/>
    <w:next w:val="a1"/>
    <w:link w:val="affffd"/>
    <w:uiPriority w:val="99"/>
    <w:semiHidden/>
    <w:unhideWhenUsed/>
    <w:rsid w:val="00571EBC"/>
    <w:pPr>
      <w:jc w:val="center"/>
    </w:pPr>
  </w:style>
  <w:style w:type="character" w:customStyle="1" w:styleId="affffd">
    <w:name w:val="注释标题 字符"/>
    <w:basedOn w:val="a2"/>
    <w:link w:val="affffc"/>
    <w:uiPriority w:val="99"/>
    <w:semiHidden/>
    <w:rsid w:val="00571EBC"/>
    <w:rPr>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6766</Words>
  <Characters>8526</Characters>
  <Application>Microsoft Office Word</Application>
  <DocSecurity>0</DocSecurity>
  <Lines>370</Lines>
  <Paragraphs>339</Paragraphs>
  <ScaleCrop>false</ScaleCrop>
  <Company/>
  <LinksUpToDate>false</LinksUpToDate>
  <CharactersWithSpaces>14953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KANGLIANG FU</cp:lastModifiedBy>
  <cp:revision>2</cp:revision>
  <dcterms:created xsi:type="dcterms:W3CDTF">2026-04-25T14:23:00Z</dcterms:created>
  <dcterms:modified xsi:type="dcterms:W3CDTF">2026-04-25T14:24:00Z</dcterms:modified>
</cp:coreProperties>
</file>